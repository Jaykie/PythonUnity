
<file path=[Content_Types].xml><?xml version="1.0" encoding="utf-8"?>
<Types xmlns="http://schemas.openxmlformats.org/package/2006/content-types">
  <Default Extension="jpeg" ContentType="image/jpeg"/>
  <Default Extension="rels" ContentType="application/vnd.openxmlformats-package.relationships+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png" PartName="/word/media/document_image_rId19.png"/>
  <Override ContentType="image/png" PartName="/word/media/document_image_rId3.png"/>
  <Override ContentType="image/png" PartName="/word/media/document_image_rId4.png"/>
  <Override ContentType="image/png" PartName="/word/media/document_image_rId5.pn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Relationships xmlns="http://schemas.openxmlformats.org/package/2006/relationships"><Relationship Target="word/document.xml" Type="http://schemas.openxmlformats.org/officeDocument/2006/relationships/officeDocument" Id="rId1"></Relationship><Relationship Target="docProps/core.xml" Type="http://schemas.openxmlformats.org/package/2006/relationships/metadata/core-properties" Id="rId2"></Relationship><Relationship Target="docProps/app.xml" Type="http://schemas.openxmlformats.org/officeDocument/2006/relationships/extended-properties" Id="rId3"></Relationship><Relationship Target="word/theme/theme1.xml" Type="http://schemas.openxmlformats.org/officeDocument/2006/relationships/theme" Id="rId4"></Relationship></Relationships>
</file>

<file path=word/document.xml><?xml version="1.0" encoding="utf-8"?>
<w:document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wps="http://schemas.microsoft.com/office/word/2010/wordprocessingShape"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xvml="urn:schemas-microsoft-com:office:excel" xmlns:o="urn:schemas-microsoft-com:office:office" xmlns:v="urn:schemas-microsoft-com:vml" xmlns:dsp="http://schemas.microsoft.com/office/drawing/2008/diagram" xmlns:xdr="http://schemas.openxmlformats.org/drawingml/2006/spreadsheetDrawing" xmlns:pic="http://schemas.openxmlformats.org/drawingml/2006/picture" xmlns:dgm="http://schemas.openxmlformats.org/drawingml/2006/diagram" xmlns:c14="http://schemas.microsoft.com/office/drawing/2007/8/2/chart" xmlns:cdr="http://schemas.openxmlformats.org/drawingml/2006/chartDrawing" xmlns:c="http://schemas.openxmlformats.org/drawingml/2006/chart" xmlns:wne="http://schemas.microsoft.com/office/word/2006/wordml" xmlns:sl="http://schemas.openxmlformats.org/schemaLibrary/2006/main" xmlns:mc="http://schemas.openxmlformats.org/markup-compatibility/2006" xmlns:wp14="http://schemas.microsoft.com/office/word/2010/wordprocessingDrawing" xmlns:a="http://schemas.openxmlformats.org/drawingml/2006/main" xmlns:wp="http://schemas.openxmlformats.org/drawingml/2006/wordprocessingDrawing" xmlns:m="http://schemas.openxmlformats.org/officeDocument/2006/math" xmlns:r="http://schemas.openxmlformats.org/officeDocument/2006/relationships" xmlns:w14="http://schemas.microsoft.com/office/word/2010/wordml" xmlns:w15="http://schemas.microsoft.com/office/word/2012/wordml" xmlns:w="http://schemas.openxmlformats.org/wordprocessingml/2006/main">
  <!--Powered by docx4j 6.0.1 (Apache licensed)-->
  <w:body>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60" w:lineRule="exact"/>
        <w:ind w:left="860"/>
        <w:jc w:val="both"/>
      </w:pPr>
      <w:r>
        <w:rPr>
          <w:rFonts w:hint="eastAsia" w:ascii="" w:hAnsi="" w:eastAsia="" w:cs=""/>
          <w:sz w:val="39"/>
          <w14:textFill>
            <w14:solidFill>
              <w14:srgbClr w14:val="000000">
                <w14:alpha w14:val="20000"/>
              </w14:srgbClr>
            </w14:solidFill>
          </w14:textFill>
        </w:rPr>
        <w:t>西⽠⼤合成Android版软件说明书</w:t>
      </w:r>
      <w:r>
        <mc:AlternateContent>
          <mc:Choice Requires="wps">
            <w:drawing>
              <wp:anchor distT="0" distB="0" distL="114300" distR="114300" simplePos="false" relativeHeight="12048" behindDoc="true" locked="false" layoutInCell="true" allowOverlap="true">
                <wp:simplePos x="0" y="0"/>
                <wp:positionH relativeFrom="page">
                  <wp:posOffset>2235200</wp:posOffset>
                </wp:positionH>
                <wp:positionV relativeFrom="page">
                  <wp:posOffset>1460500</wp:posOffset>
                </wp:positionV>
                <wp:extent cx="50800" cy="279400"/>
                <wp:effectExtent l="0" t="0" r="22225" b="31115"/>
                <wp:wrapNone/>
                <wp:docPr id="3" name="shape3"/>
                <wp:cNvGraphicFramePr/>
                <a:graphic>
                  <a:graphicData uri="http://schemas.microsoft.com/office/word/2010/wordprocessingShape">
                    <wps:wsp>
                      <wps:cNvSpPr/>
                      <wps:spPr>
                        <a:xfrm>
                          <a:off x="0" y="0"/>
                          <a:ext cx="50800" cy="279400"/>
                        </a:xfrm>
                        <a:prstGeom prst="rect">
                          <a:avLst/>
                        </a:prstGeom>
                        <a:solidFill>
                          <a:srgbClr val="fff67a">
                            <a:alpha val="80000"/>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pt;height:22pt;margin-left:176pt;margin-top:115pt;mso-wrap-style:square;z-index:12048;mso-wrap-distance-left:9pt;mso-wrap-distance-top:0pt;mso-wrap-distance-right:9pt;mso-wrap-distance-bottom:0pt" id="shape3" o:spid="1624845599815" stroked="f" filled="t" fillcolor="#fff67a"/>
            </w:pict>
          </mc:Fallback>
        </mc:AlternateContent>
      </w:r>
      <w:r>
        <mc:AlternateContent>
          <mc:Choice Requires="wps">
            <w:drawing>
              <wp:anchor distT="0" distB="0" distL="114300" distR="114300" simplePos="false" relativeHeight="13072" behindDoc="true" locked="false" layoutInCell="true" allowOverlap="true">
                <wp:simplePos x="0" y="0"/>
                <wp:positionH relativeFrom="page">
                  <wp:posOffset>1689100</wp:posOffset>
                </wp:positionH>
                <wp:positionV relativeFrom="page">
                  <wp:posOffset>5194300</wp:posOffset>
                </wp:positionV>
                <wp:extent cx="3771900" cy="368300"/>
                <wp:effectExtent l="0" t="0" r="22225" b="31115"/>
                <wp:wrapNone/>
                <wp:docPr id="4" name="shape4"/>
                <wp:cNvGraphicFramePr/>
                <a:graphic>
                  <a:graphicData uri="http://schemas.microsoft.com/office/word/2010/wordprocessingShape">
                    <wps:wsp>
                      <wps:cNvSpPr/>
                      <wps:spPr>
                        <a:xfrm>
                          <a:off x="0" y="0"/>
                          <a:ext cx="3771900" cy="368300"/>
                        </a:xfrm>
                        <a:prstGeom prst="rect">
                          <a:avLst/>
                        </a:prstGeom>
                        <a:solidFill>
                          <a:srgbClr val="fff67a">
                            <a:alpha val="80000"/>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97pt;height:29pt;margin-left:133pt;margin-top:409pt;mso-wrap-style:square;z-index:13072;mso-wrap-distance-left:9pt;mso-wrap-distance-top:0pt;mso-wrap-distance-right:9pt;mso-wrap-distance-bottom:0pt" id="shape4" o:spid="1624845599817" stroked="f" filled="t" fillcolor="#fff67a"/>
            </w:pict>
          </mc:Fallback>
        </mc:AlternateConten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698500</wp:posOffset>
            </wp:positionV>
            <wp:extent cx="6972300" cy="9017000"/>
            <wp:effectExtent l="0" t="0" r="0" b="0"/>
            <wp:wrapNone/>
            <wp:docPr id="7" name="image7" descr=""/>
            <wp:cNvGraphicFramePr>
              <a:graphicFrameLocks noChangeAspect="true"/>
            </wp:cNvGraphicFramePr>
            <a:graphic>
              <a:graphicData uri="http://schemas.openxmlformats.org/drawingml/2006/picture">
                <pic:pic>
                  <pic:nvPicPr>
                    <pic:cNvPr id="7" name="image7"/>
                    <pic:cNvPicPr/>
                  </pic:nvPicPr>
                  <pic:blipFill>
                    <a:blip r:embed="rId3"/>
                    <a:stretch>
                      <a:fillRect/>
                    </a:stretch>
                  </pic:blipFill>
                  <pic:spPr>
                    <a:xfrm flipV="true">
                      <a:off x="0" y="0"/>
                      <a:ext cx="6972300" cy="90170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8" name="image8" descr=""/>
            <wp:cNvGraphicFramePr>
              <a:graphicFrameLocks noChangeAspect="true"/>
            </wp:cNvGraphicFramePr>
            <a:graphic>
              <a:graphicData uri="http://schemas.openxmlformats.org/drawingml/2006/picture">
                <pic:pic>
                  <pic:nvPicPr>
                    <pic:cNvPr id="8" name="image8"/>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9" name="image9" descr=""/>
            <wp:cNvGraphicFramePr>
              <a:graphicFrameLocks noChangeAspect="true"/>
            </wp:cNvGraphicFramePr>
            <a:graphic>
              <a:graphicData uri="http://schemas.openxmlformats.org/drawingml/2006/picture">
                <pic:pic>
                  <pic:nvPicPr>
                    <pic:cNvPr id="9" name="image9"/>
                    <pic:cNvPicPr/>
                  </pic:nvPicPr>
                  <pic:blipFill>
                    <a:blip r:embed="rId4"/>
                    <a:stretch>
                      <a:fillRect/>
                    </a:stretch>
                  </pic:blipFill>
                  <pic:spPr>
                    <a:xfrm flipV="true">
                      <a:off x="0" y="0"/>
                      <a:ext cx="7086600" cy="9359900"/>
                    </a:xfrm>
                    <a:prstGeom prst="rect">
                      <a:avLst/>
                    </a:prstGeom>
                  </pic:spPr>
                </pic:pic>
              </a:graphicData>
            </a:graphic>
          </wp:anchor>
        </w:drawing>
      </w:r>
    </w:p>
    <w:p>
      <w:pPr>
        <w:sectPr>
          <w:type w:val="continuous"/>
          <w:pgSz w:w="12240" w:h="15840"/>
          <w:pgMar w:top="0" w:right="1800" w:bottom="0" w:left="180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760"/>
        <w:jc w:val="both"/>
      </w:pPr>
      <w:r>
        <w:rPr>
          <w:rFonts w:hint="eastAsia" w:ascii="" w:hAnsi="" w:eastAsia="" w:cs=""/>
          <w:sz w:val="24"/>
        </w:rPr>
        <w:t>2,检查是否连接⽹络:如果没有连接⽹络，提⽰“连接错误”“⽆法连接⾄服务器。请</w:t>
      </w:r>
      <w:r>
        <mc:AlternateContent>
          <mc:Choice Requires="wps">
            <w:drawing>
              <wp:anchor distT="0" distB="0" distL="114300" distR="114300" simplePos="false" relativeHeight="10253072" behindDoc="false" locked="false" layoutInCell="true" allowOverlap="true">
                <wp:simplePos x="0" y="0"/>
                <wp:positionH relativeFrom="page">
                  <wp:posOffset>495300</wp:posOffset>
                </wp:positionH>
                <wp:positionV relativeFrom="page">
                  <wp:posOffset>800100</wp:posOffset>
                </wp:positionV>
                <wp:extent cx="1257300" cy="939800"/>
                <wp:effectExtent l="0" t="0" r="22225" b="31115"/>
                <wp:wrapNone/>
                <wp:docPr id="14" name="shape14"/>
                <wp:cNvGraphicFramePr/>
                <a:graphic>
                  <a:graphicData uri="http://schemas.microsoft.com/office/word/2010/wordprocessingShape">
                    <wps:wsp>
                      <wps:cNvSpPr/>
                      <wps:spPr>
                        <a:xfrm>
                          <a:off x="0" y="0"/>
                          <a:ext cx="1257300" cy="939800"/>
                        </a:xfrm>
                        <a:prstGeom prst="rect">
                          <a:avLst/>
                        </a:prstGeom>
                      </wps:spPr>
                      <wps:txbx>
                        <w:txbxContent>
                          <w:p>
                            <w:pPr>
                              <w:spacing w:line="-360" w:lineRule="exact"/>
                              <w:ind w:left="0"/>
                              <w:jc w:val="both"/>
                            </w:pPr>
                            <w:r>
                              <w:rPr>
                                <w:rFonts w:hint="eastAsia" w:ascii="" w:hAnsi="" w:eastAsia="" w:cs=""/>
                                <w:sz w:val="33"/>
                              </w:rPr>
                              <w:t>1</w:t>
                            </w:r>
                            <w:r>
                              <w:rPr>
                                <w:rFonts w:hint="eastAsia" w:ascii="" w:hAnsi="" w:eastAsia="" w:cs=""/>
                                <w:sz w:val="32"/>
                              </w:rPr>
                              <w:t>.</w:t>
                            </w:r>
                            <w:r>
                              <w:rPr>
                                <w:rFonts w:hint="eastAsia" w:ascii="" w:hAnsi="" w:eastAsia="" w:cs=""/>
                                <w:sz w:val="33"/>
                              </w:rPr>
                              <w:t>启动画⾯</w:t>
                            </w:r>
                          </w:p>
                          <w:p>
                            <w:pPr>
                              <w:spacing w:line="500" w:lineRule="exact"/>
                              <w:ind w:left="180"/>
                              <w:jc w:val="both"/>
                            </w:pPr>
                            <w:r>
                              <w:rPr>
                                <w:rFonts w:hint="eastAsia" w:ascii="" w:hAnsi="" w:eastAsia="" w:cs=""/>
                                <w:sz w:val="32"/>
                              </w:rPr>
                              <w:t>(</w:t>
                            </w:r>
                            <w:r>
                              <w:rPr>
                                <w:rFonts w:hint="eastAsia" w:ascii="" w:hAnsi="" w:eastAsia="" w:cs=""/>
                                <w:sz w:val="24"/>
                              </w:rPr>
                              <w:t>⼀)功能描述</w:t>
                            </w:r>
                          </w:p>
                          <w:p>
                            <w:pPr>
                              <w:spacing w:line="520" w:lineRule="exact"/>
                              <w:ind w:left="500"/>
                              <w:jc w:val="both"/>
                            </w:pPr>
                            <w:r>
                              <w:rPr>
                                <w:rFonts w:hint="eastAsia" w:ascii="" w:hAnsi="" w:eastAsia="" w:cs=""/>
                                <w:sz w:val="24"/>
                              </w:rPr>
                              <w:t>1,画⾯显⽰</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99pt;height:74pt;margin-left:39pt;margin-top:63pt;mso-wrap-style:none;z-index:10253072;mso-wrap-distance-left:9pt;mso-wrap-distance-top:0pt;mso-wrap-distance-right:9pt;mso-wrap-distance-bottom:0pt" id="shape14" o:spid="1624845600764" stroked="f">
                <v:textbox>
                  <w:txbxContent>
                    <w:p>
                      <w:pPr>
                        <w:spacing w:line="-360" w:lineRule="exact"/>
                        <w:ind w:left="0"/>
                        <w:jc w:val="both"/>
                      </w:pPr>
                      <w:r>
                        <w:rPr>
                          <w:rFonts w:hint="eastAsia" w:ascii="" w:hAnsi="" w:eastAsia="" w:cs=""/>
                          <w:sz w:val="33"/>
                        </w:rPr>
                        <w:t>1</w:t>
                      </w:r>
                      <w:r>
                        <w:rPr>
                          <w:rFonts w:hint="eastAsia" w:ascii="" w:hAnsi="" w:eastAsia="" w:cs=""/>
                          <w:sz w:val="32"/>
                        </w:rPr>
                        <w:t>.</w:t>
                      </w:r>
                      <w:r>
                        <w:rPr>
                          <w:rFonts w:hint="eastAsia" w:ascii="" w:hAnsi="" w:eastAsia="" w:cs=""/>
                          <w:sz w:val="33"/>
                        </w:rPr>
                        <w:t>启动画⾯</w:t>
                      </w:r>
                    </w:p>
                    <w:p>
                      <w:pPr>
                        <w:spacing w:line="500" w:lineRule="exact"/>
                        <w:ind w:left="180"/>
                        <w:jc w:val="both"/>
                      </w:pPr>
                      <w:r>
                        <w:rPr>
                          <w:rFonts w:hint="eastAsia" w:ascii="" w:hAnsi="" w:eastAsia="" w:cs=""/>
                          <w:sz w:val="32"/>
                        </w:rPr>
                        <w:t>(</w:t>
                      </w:r>
                      <w:r>
                        <w:rPr>
                          <w:rFonts w:hint="eastAsia" w:ascii="" w:hAnsi="" w:eastAsia="" w:cs=""/>
                          <w:sz w:val="24"/>
                        </w:rPr>
                        <w:t>⼀)功能描述</w:t>
                      </w:r>
                    </w:p>
                    <w:p>
                      <w:pPr>
                        <w:spacing w:line="520" w:lineRule="exact"/>
                        <w:ind w:left="500"/>
                        <w:jc w:val="both"/>
                      </w:pPr>
                      <w:r>
                        <w:rPr>
                          <w:rFonts w:hint="eastAsia" w:ascii="" w:hAnsi="" w:eastAsia="" w:cs=""/>
                          <w:sz w:val="24"/>
                        </w:rPr>
                        <w:t>1,画⾯显⽰</w:t>
                      </w:r>
                    </w:p>
                  </w:txbxContent>
                </v:textbox>
              </v:rect>
            </w:pict>
          </mc:Fallback>
        </mc:AlternateConten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15" name="image15" descr=""/>
            <wp:cNvGraphicFramePr>
              <a:graphicFrameLocks noChangeAspect="true"/>
            </wp:cNvGraphicFramePr>
            <a:graphic>
              <a:graphicData uri="http://schemas.openxmlformats.org/drawingml/2006/picture">
                <pic:pic>
                  <pic:nvPicPr>
                    <pic:cNvPr id="15" name="image15"/>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16" name="image16" descr=""/>
            <wp:cNvGraphicFramePr>
              <a:graphicFrameLocks noChangeAspect="true"/>
            </wp:cNvGraphicFramePr>
            <a:graphic>
              <a:graphicData uri="http://schemas.openxmlformats.org/drawingml/2006/picture">
                <pic:pic>
                  <pic:nvPicPr>
                    <pic:cNvPr id="16" name="image16"/>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17" name="image17" descr=""/>
            <wp:cNvGraphicFramePr>
              <a:graphicFrameLocks noChangeAspect="true"/>
            </wp:cNvGraphicFramePr>
            <a:graphic>
              <a:graphicData uri="http://schemas.openxmlformats.org/drawingml/2006/picture">
                <pic:pic>
                  <pic:nvPicPr>
                    <pic:cNvPr id="17" name="image17"/>
                    <pic:cNvPicPr/>
                  </pic:nvPicPr>
                  <pic:blipFill>
                    <a:blip r:embed="rId4"/>
                    <a:stretch>
                      <a:fillRect/>
                    </a:stretch>
                  </pic:blipFill>
                  <pic:spPr>
                    <a:xfrm flipV="true">
                      <a:off x="0" y="0"/>
                      <a:ext cx="7086600" cy="93599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40" w:lineRule="exact"/>
        <w:ind w:left="1000" w:right="540"/>
        <w:jc w:val="both"/>
      </w:pPr>
      <w:r>
        <w:rPr>
          <w:rFonts w:hint="eastAsia" w:ascii="" w:hAnsi="" w:eastAsia="" w:cs=""/>
          <w:sz w:val="24"/>
        </w:rPr>
        <w:t>检查您的⽹络连接后再次连接”“请重试”，点击“请重试”反复检查⽹络连接直⾄连接成功。</w:t>
      </w:r>
    </w:p>
    <w:p>
      <w:pPr>
        <w:spacing w:line="200" w:lineRule="exact"/>
        <w:rPr>
          <w:rFonts w:hint="eastAsia" w:ascii="宋体" w:hAnsi="宋体" w:eastAsia="宋体" w:cs="宋体"/>
          <w:sz w:val="20"/>
        </w:rPr>
      </w:pPr>
    </w:p>
    <w:p>
      <w:pPr>
        <w:autoSpaceDE w:val="false"/>
        <w:autoSpaceDN w:val="false"/>
        <w:spacing w:line="260" w:lineRule="exact"/>
        <w:ind w:left="760"/>
        <w:jc w:val="both"/>
      </w:pPr>
      <w:r>
        <w:rPr>
          <w:rFonts w:hint="eastAsia" w:ascii="" w:hAnsi="" w:eastAsia="" w:cs=""/>
          <w:sz w:val="24"/>
        </w:rPr>
        <w:t>3,检查 App是否有更新，如果有更新“版本更新””有新版本了，赶紧更新吧。”“更</w:t>
      </w:r>
    </w:p>
    <w:p>
      <w:pPr>
        <w:autoSpaceDE w:val="false"/>
        <w:autoSpaceDN w:val="false"/>
        <w:spacing w:line="440" w:lineRule="exact"/>
        <w:ind w:left="1000"/>
        <w:jc w:val="both"/>
      </w:pPr>
      <w:r>
        <w:rPr>
          <w:rFonts w:hint="eastAsia" w:ascii="" w:hAnsi="" w:eastAsia="" w:cs=""/>
          <w:sz w:val="24"/>
        </w:rPr>
        <w:t>新”点击“更新”跳转到 AppStore/应⽤商店...</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220"/>
        <w:jc w:val="both"/>
      </w:pPr>
      <w:r>
        <w:rPr>
          <w:rFonts w:hint="eastAsia" w:ascii="" w:hAnsi="" w:eastAsia="" w:cs=""/>
          <w:sz w:val="33"/>
        </w:rPr>
        <w:t>2</w:t>
      </w:r>
      <w:r>
        <w:rPr>
          <w:rFonts w:hint="eastAsia" w:ascii="" w:hAnsi="" w:eastAsia="" w:cs=""/>
          <w:sz w:val="32"/>
        </w:rPr>
        <w:t>.</w:t>
      </w:r>
      <w:r>
        <w:rPr>
          <w:rFonts w:hint="eastAsia" w:ascii="" w:hAnsi="" w:eastAsia="" w:cs=""/>
          <w:sz w:val="33"/>
        </w:rPr>
        <w:t xml:space="preserve"> APP⾸⻚</w:t>
      </w:r>
    </w:p>
    <w:p>
      <w:pPr>
        <w:sectPr>
          <w:type w:val="nextPage"/>
          <w:pgSz w:w="12240" w:h="15840"/>
          <w:pgMar w:top="0" w:right="880" w:bottom="0" w:left="72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60"/>
        <w:jc w:val="both"/>
      </w:pPr>
      <w:r>
        <w:rPr>
          <w:rFonts w:hint="eastAsia" w:ascii="" w:hAnsi="" w:eastAsia="" w:cs=""/>
          <w:sz w:val="24"/>
        </w:rPr>
        <w:t>App⾸⻚介绍</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22" name="image22" descr=""/>
            <wp:cNvGraphicFramePr>
              <a:graphicFrameLocks noChangeAspect="true"/>
            </wp:cNvGraphicFramePr>
            <a:graphic>
              <a:graphicData uri="http://schemas.openxmlformats.org/drawingml/2006/picture">
                <pic:pic>
                  <pic:nvPicPr>
                    <pic:cNvPr id="22" name="image22"/>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2048" behindDoc="true" locked="false" layoutInCell="true" allowOverlap="true">
            <wp:simplePos x="0" y="0"/>
            <wp:positionH relativeFrom="page">
              <wp:posOffset>2108200</wp:posOffset>
            </wp:positionH>
            <wp:positionV relativeFrom="page">
              <wp:posOffset>368300</wp:posOffset>
            </wp:positionV>
            <wp:extent cx="3441700" cy="7658100"/>
            <wp:effectExtent l="0" t="0" r="0" b="0"/>
            <wp:wrapNone/>
            <wp:docPr id="23" name="image23" descr=""/>
            <wp:cNvGraphicFramePr>
              <a:graphicFrameLocks noChangeAspect="true"/>
            </wp:cNvGraphicFramePr>
            <a:graphic>
              <a:graphicData uri="http://schemas.openxmlformats.org/drawingml/2006/picture">
                <pic:pic>
                  <pic:nvPicPr>
                    <pic:cNvPr id="23" name="image23"/>
                    <pic:cNvPicPr/>
                  </pic:nvPicPr>
                  <pic:blipFill>
                    <a:blip r:embed="rId6"/>
                    <a:stretch>
                      <a:fillRect/>
                    </a:stretch>
                  </pic:blipFill>
                  <pic:spPr>
                    <a:xfrm>
                      <a:off x="0" y="0"/>
                      <a:ext cx="3441700" cy="76581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24" name="image24" descr=""/>
            <wp:cNvGraphicFramePr>
              <a:graphicFrameLocks noChangeAspect="true"/>
            </wp:cNvGraphicFramePr>
            <a:graphic>
              <a:graphicData uri="http://schemas.openxmlformats.org/drawingml/2006/picture">
                <pic:pic>
                  <pic:nvPicPr>
                    <pic:cNvPr id="24" name="image24"/>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25" name="image25" descr=""/>
            <wp:cNvGraphicFramePr>
              <a:graphicFrameLocks noChangeAspect="true"/>
            </wp:cNvGraphicFramePr>
            <a:graphic>
              <a:graphicData uri="http://schemas.openxmlformats.org/drawingml/2006/picture">
                <pic:pic>
                  <pic:nvPicPr>
                    <pic:cNvPr id="25" name="image25"/>
                    <pic:cNvPicPr/>
                  </pic:nvPicPr>
                  <pic:blipFill>
                    <a:blip r:embed="rId4"/>
                    <a:stretch>
                      <a:fillRect/>
                    </a:stretch>
                  </pic:blipFill>
                  <pic:spPr>
                    <a:xfrm flipV="true">
                      <a:off x="0" y="0"/>
                      <a:ext cx="7086600" cy="9359900"/>
                    </a:xfrm>
                    <a:prstGeom prst="rect">
                      <a:avLst/>
                    </a:prstGeom>
                  </pic:spPr>
                </pic:pic>
              </a:graphicData>
            </a:graphic>
          </wp:anchor>
        </w:drawing>
      </w:r>
    </w:p>
    <w:p>
      <w:pPr>
        <w:autoSpaceDE w:val="false"/>
        <w:autoSpaceDN w:val="false"/>
        <w:spacing w:line="440" w:lineRule="exact"/>
        <w:ind w:left="60"/>
        <w:jc w:val="both"/>
      </w:pPr>
      <w:r>
        <w:rPr>
          <w:rFonts w:hint="eastAsia" w:ascii="" w:hAnsi="" w:eastAsia="" w:cs=""/>
          <w:sz w:val="24"/>
        </w:rPr>
        <w:t>1, app⾸⻚顶部是游戏标题以及背景图⽚:西⽠⼤合成</w:t>
      </w:r>
    </w:p>
    <w:p>
      <w:pPr>
        <w:spacing w:line="200" w:lineRule="exact"/>
        <w:rPr>
          <w:rFonts w:hint="eastAsia" w:ascii="宋体" w:hAnsi="宋体" w:eastAsia="宋体" w:cs="宋体"/>
          <w:sz w:val="20"/>
        </w:rPr>
      </w:pPr>
    </w:p>
    <w:p>
      <w:pPr>
        <w:autoSpaceDE w:val="false"/>
        <w:autoSpaceDN w:val="false"/>
        <w:spacing w:line="340" w:lineRule="exact"/>
        <w:ind w:left="60" w:right="140"/>
        <w:jc w:val="both"/>
      </w:pPr>
      <w:r>
        <w:rPr>
          <w:rFonts w:hint="eastAsia" w:ascii="" w:hAnsi="" w:eastAsia="" w:cs=""/>
          <w:sz w:val="24"/>
        </w:rPr>
        <w:t>2,中间是游戏的⽬标⽔果图⽚,游戏的⽬标是合成⼤西⽠,所以这⾥显⽰⼤西⽠图标3,⽬标⽔果下是“开始”按钮,点击开始会进⼊游戏界⾯,玩家开始玩游戏.</w:t>
      </w:r>
    </w:p>
    <w:p>
      <w:pPr>
        <w:sectPr>
          <w:type w:val="nextPage"/>
          <w:pgSz w:w="12240" w:h="15840"/>
          <w:pgMar w:top="0" w:right="1660" w:bottom="0" w:left="166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720"/>
        <w:jc w:val="both"/>
      </w:pPr>
      <w:r>
        <w:rPr>
          <w:rFonts w:hint="eastAsia" w:ascii="" w:hAnsi="" w:eastAsia="" w:cs=""/>
          <w:sz w:val="24"/>
        </w:rPr>
        <w:t>4,底部是⾸⻚的应⽤推⼴中⼼,显⽰需要推⼴的app图标,点击图标会跳着到对应的appstore</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30" name="image30" descr=""/>
            <wp:cNvGraphicFramePr>
              <a:graphicFrameLocks noChangeAspect="true"/>
            </wp:cNvGraphicFramePr>
            <a:graphic>
              <a:graphicData uri="http://schemas.openxmlformats.org/drawingml/2006/picture">
                <pic:pic>
                  <pic:nvPicPr>
                    <pic:cNvPr id="30" name="image30"/>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0251024" behindDoc="false" locked="false" layoutInCell="true" allowOverlap="true">
            <wp:simplePos x="0" y="0"/>
            <wp:positionH relativeFrom="page">
              <wp:posOffset>2679700</wp:posOffset>
            </wp:positionH>
            <wp:positionV relativeFrom="page">
              <wp:posOffset>4178300</wp:posOffset>
            </wp:positionV>
            <wp:extent cx="2311400" cy="5143500"/>
            <wp:effectExtent l="0" t="0" r="0" b="0"/>
            <wp:wrapNone/>
            <wp:docPr id="31" name="image31" descr=""/>
            <wp:cNvGraphicFramePr>
              <a:graphicFrameLocks noChangeAspect="true"/>
            </wp:cNvGraphicFramePr>
            <a:graphic>
              <a:graphicData uri="http://schemas.openxmlformats.org/drawingml/2006/picture">
                <pic:pic>
                  <pic:nvPicPr>
                    <pic:cNvPr id="31" name="image31"/>
                    <pic:cNvPicPr/>
                  </pic:nvPicPr>
                  <pic:blipFill>
                    <a:blip r:embed="rId7"/>
                    <a:stretch>
                      <a:fillRect/>
                    </a:stretch>
                  </pic:blipFill>
                  <pic:spPr>
                    <a:xfrm>
                      <a:off x="0" y="0"/>
                      <a:ext cx="2311400" cy="51435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32" name="image32" descr=""/>
            <wp:cNvGraphicFramePr>
              <a:graphicFrameLocks noChangeAspect="true"/>
            </wp:cNvGraphicFramePr>
            <a:graphic>
              <a:graphicData uri="http://schemas.openxmlformats.org/drawingml/2006/picture">
                <pic:pic>
                  <pic:nvPicPr>
                    <pic:cNvPr id="32" name="image32"/>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3072"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33" name="image33" descr=""/>
            <wp:cNvGraphicFramePr>
              <a:graphicFrameLocks noChangeAspect="true"/>
            </wp:cNvGraphicFramePr>
            <a:graphic>
              <a:graphicData uri="http://schemas.openxmlformats.org/drawingml/2006/picture">
                <pic:pic>
                  <pic:nvPicPr>
                    <pic:cNvPr id="33" name="image33"/>
                    <pic:cNvPicPr/>
                  </pic:nvPicPr>
                  <pic:blipFill>
                    <a:blip r:embed="rId4"/>
                    <a:stretch>
                      <a:fillRect/>
                    </a:stretch>
                  </pic:blipFill>
                  <pic:spPr>
                    <a:xfrm flipV="true">
                      <a:off x="0" y="0"/>
                      <a:ext cx="7086600" cy="9359900"/>
                    </a:xfrm>
                    <a:prstGeom prst="rect">
                      <a:avLst/>
                    </a:prstGeom>
                  </pic:spPr>
                </pic:pic>
              </a:graphicData>
            </a:graphic>
          </wp:anchor>
        </w:drawing>
      </w:r>
    </w:p>
    <w:p>
      <w:pPr>
        <w:tabs>
          <w:tab w:val="left" w:pos="2600"/>
        </w:tabs>
        <w:autoSpaceDE w:val="false"/>
        <w:autoSpaceDN w:val="false"/>
        <w:spacing w:line="380" w:lineRule="exact"/>
        <w:ind w:left="1720"/>
        <w:jc w:val="both"/>
      </w:pPr>
      <w:r>
        <w:rPr>
          <w:rFonts w:hint="eastAsia" w:ascii="" w:hAnsi="" w:eastAsia="" w:cs=""/>
          <w:sz w:val="24"/>
        </w:rPr>
        <w:t>链</w:t>
      </w:r>
      <w:r>
        <w:tab/>
      </w:r>
      <w:r>
        <w:rPr>
          <w:rFonts w:hint="eastAsia" w:ascii="" w:hAnsi="" w:eastAsia="" w:cs=""/>
          <w:sz w:val="24"/>
        </w:rPr>
        <w:t>接地址查看app详情⻚已经安装app</w:t>
      </w:r>
    </w:p>
    <w:p>
      <w:pPr>
        <w:spacing w:line="200" w:lineRule="exact"/>
        <w:rPr>
          <w:rFonts w:hint="eastAsia" w:ascii="宋体" w:hAnsi="宋体" w:eastAsia="宋体" w:cs="宋体"/>
          <w:sz w:val="20"/>
        </w:rPr>
      </w:pPr>
    </w:p>
    <w:p>
      <w:pPr>
        <w:autoSpaceDE w:val="false"/>
        <w:autoSpaceDN w:val="false"/>
        <w:spacing w:line="320" w:lineRule="exact"/>
        <w:ind w:left="1720" w:right="800"/>
        <w:jc w:val="both"/>
      </w:pPr>
      <w:r>
        <w:rPr>
          <w:rFonts w:hint="eastAsia" w:ascii="" w:hAnsi="" w:eastAsia="" w:cs=""/>
          <w:sz w:val="24"/>
        </w:rPr>
        <w:t>5,右边的侧边栏是4个按钮,从上到下分别是"背景⾳乐"按钮,"声⾳"按钮,"设置"按钮,"应⽤中⼼"按钮</w:t>
      </w:r>
    </w:p>
    <w:p>
      <w:pPr>
        <w:spacing w:line="200" w:lineRule="exact"/>
        <w:rPr>
          <w:rFonts w:hint="eastAsia" w:ascii="宋体" w:hAnsi="宋体" w:eastAsia="宋体" w:cs="宋体"/>
          <w:sz w:val="20"/>
        </w:rPr>
      </w:pPr>
    </w:p>
    <w:p>
      <w:pPr>
        <w:autoSpaceDE w:val="false"/>
        <w:autoSpaceDN w:val="false"/>
        <w:spacing w:line="260" w:lineRule="exact"/>
        <w:ind w:left="2080"/>
        <w:jc w:val="both"/>
      </w:pPr>
      <w:r>
        <w:rPr>
          <w:rFonts w:hint="eastAsia" w:ascii="" w:hAnsi="" w:eastAsia="" w:cs=""/>
          <w:sz w:val="24"/>
        </w:rPr>
        <w:t>背景⾳乐:点击打开或者关闭背景⾳乐</w:t>
      </w:r>
    </w:p>
    <w:p>
      <w:pPr>
        <w:autoSpaceDE w:val="false"/>
        <w:autoSpaceDN w:val="false"/>
        <w:spacing w:line="440" w:lineRule="exact"/>
        <w:ind w:left="2080"/>
        <w:jc w:val="both"/>
      </w:pPr>
      <w:r>
        <w:rPr>
          <w:rFonts w:hint="eastAsia" w:ascii="" w:hAnsi="" w:eastAsia="" w:cs=""/>
          <w:sz w:val="24"/>
        </w:rPr>
        <w:t>声⾳:点击打开或者关闭按钮的点击声</w:t>
      </w:r>
    </w:p>
    <w:p>
      <w:pPr>
        <w:spacing w:line="200" w:lineRule="exact"/>
        <w:rPr>
          <w:rFonts w:hint="eastAsia" w:ascii="宋体" w:hAnsi="宋体" w:eastAsia="宋体" w:cs="宋体"/>
          <w:sz w:val="20"/>
        </w:rPr>
      </w:pPr>
    </w:p>
    <w:p>
      <w:pPr>
        <w:autoSpaceDE w:val="false"/>
        <w:autoSpaceDN w:val="false"/>
        <w:spacing w:line="260" w:lineRule="exact"/>
        <w:ind w:left="2080"/>
        <w:jc w:val="both"/>
      </w:pPr>
      <w:r>
        <w:rPr>
          <w:rFonts w:hint="eastAsia" w:ascii="" w:hAnsi="" w:eastAsia="" w:cs=""/>
          <w:sz w:val="24"/>
        </w:rPr>
        <w:t>设置乐:点击进⼊设置界⾯</w:t>
      </w:r>
    </w:p>
    <w:p>
      <w:pPr>
        <w:autoSpaceDE w:val="false"/>
        <w:autoSpaceDN w:val="false"/>
        <w:spacing w:line="440" w:lineRule="exact"/>
        <w:ind w:left="2080"/>
        <w:jc w:val="both"/>
      </w:pPr>
      <w:r>
        <w:rPr>
          <w:rFonts w:hint="eastAsia" w:ascii="" w:hAnsi="" w:eastAsia="" w:cs=""/>
          <w:sz w:val="24"/>
        </w:rPr>
        <w:t>应⽤中⼼:点击进⼊应⽤中⼼界⾯</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880"/>
        <w:jc w:val="both"/>
      </w:pPr>
      <w:r>
        <w:rPr>
          <w:rFonts w:hint="eastAsia" w:ascii="" w:hAnsi="" w:eastAsia="" w:cs=""/>
          <w:sz w:val="33"/>
        </w:rPr>
        <w:t>3</w:t>
      </w:r>
      <w:r>
        <w:rPr>
          <w:rFonts w:hint="eastAsia" w:ascii="" w:hAnsi="" w:eastAsia="" w:cs=""/>
          <w:sz w:val="32"/>
        </w:rPr>
        <w:t>.</w:t>
      </w:r>
      <w:r>
        <w:rPr>
          <w:rFonts w:hint="eastAsia" w:ascii="" w:hAnsi="" w:eastAsia="" w:cs=""/>
          <w:sz w:val="33"/>
        </w:rPr>
        <w:t xml:space="preserve"> 游戏主题</w:t>
      </w:r>
    </w:p>
    <w:p>
      <w:pPr>
        <w:sectPr>
          <w:type w:val="nextPage"/>
          <w:pgSz w:w="12240" w:h="1584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800"/>
        <w:jc w:val="both"/>
      </w:pPr>
      <w:r>
        <w:rPr>
          <w:rFonts w:hint="eastAsia" w:ascii="" w:hAnsi="" w:eastAsia="" w:cs=""/>
          <w:sz w:val="24"/>
        </w:rPr>
        <w:t>游戏主题介绍</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38" name="image38" descr=""/>
            <wp:cNvGraphicFramePr>
              <a:graphicFrameLocks noChangeAspect="true"/>
            </wp:cNvGraphicFramePr>
            <a:graphic>
              <a:graphicData uri="http://schemas.openxmlformats.org/drawingml/2006/picture">
                <pic:pic>
                  <pic:nvPicPr>
                    <pic:cNvPr id="38" name="image38"/>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0251024" behindDoc="false" locked="false" layoutInCell="true" allowOverlap="true">
            <wp:simplePos x="0" y="0"/>
            <wp:positionH relativeFrom="page">
              <wp:posOffset>2679700</wp:posOffset>
            </wp:positionH>
            <wp:positionV relativeFrom="page">
              <wp:posOffset>4508500</wp:posOffset>
            </wp:positionV>
            <wp:extent cx="2311400" cy="5143500"/>
            <wp:effectExtent l="0" t="0" r="0" b="0"/>
            <wp:wrapNone/>
            <wp:docPr id="39" name="image39" descr=""/>
            <wp:cNvGraphicFramePr>
              <a:graphicFrameLocks noChangeAspect="true"/>
            </wp:cNvGraphicFramePr>
            <a:graphic>
              <a:graphicData uri="http://schemas.openxmlformats.org/drawingml/2006/picture">
                <pic:pic>
                  <pic:nvPicPr>
                    <pic:cNvPr id="39" name="image39"/>
                    <pic:cNvPicPr/>
                  </pic:nvPicPr>
                  <pic:blipFill>
                    <a:blip r:embed="rId8"/>
                    <a:stretch>
                      <a:fillRect/>
                    </a:stretch>
                  </pic:blipFill>
                  <pic:spPr>
                    <a:xfrm>
                      <a:off x="0" y="0"/>
                      <a:ext cx="2311400" cy="51435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40" name="image40" descr=""/>
            <wp:cNvGraphicFramePr>
              <a:graphicFrameLocks noChangeAspect="true"/>
            </wp:cNvGraphicFramePr>
            <a:graphic>
              <a:graphicData uri="http://schemas.openxmlformats.org/drawingml/2006/picture">
                <pic:pic>
                  <pic:nvPicPr>
                    <pic:cNvPr id="40" name="image40"/>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3072"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41" name="image41" descr=""/>
            <wp:cNvGraphicFramePr>
              <a:graphicFrameLocks noChangeAspect="true"/>
            </wp:cNvGraphicFramePr>
            <a:graphic>
              <a:graphicData uri="http://schemas.openxmlformats.org/drawingml/2006/picture">
                <pic:pic>
                  <pic:nvPicPr>
                    <pic:cNvPr id="41" name="image41"/>
                    <pic:cNvPicPr/>
                  </pic:nvPicPr>
                  <pic:blipFill>
                    <a:blip r:embed="rId4"/>
                    <a:stretch>
                      <a:fillRect/>
                    </a:stretch>
                  </pic:blipFill>
                  <pic:spPr>
                    <a:xfrm flipV="true">
                      <a:off x="0" y="0"/>
                      <a:ext cx="7086600" cy="9359900"/>
                    </a:xfrm>
                    <a:prstGeom prst="rect">
                      <a:avLst/>
                    </a:prstGeom>
                  </pic:spPr>
                </pic:pic>
              </a:graphicData>
            </a:graphic>
          </wp:anchor>
        </w:drawing>
      </w:r>
    </w:p>
    <w:p>
      <w:pPr>
        <w:autoSpaceDE w:val="false"/>
        <w:autoSpaceDN w:val="false"/>
        <w:spacing w:line="440" w:lineRule="exact"/>
        <w:ind w:left="800"/>
        <w:jc w:val="both"/>
      </w:pPr>
      <w:r>
        <w:rPr>
          <w:rFonts w:hint="eastAsia" w:ascii="" w:hAnsi="" w:eastAsia="" w:cs=""/>
          <w:sz w:val="24"/>
        </w:rPr>
        <w:t>1,顶部状态栏包括"返回"按钮和标题"分类".</w:t>
      </w:r>
    </w:p>
    <w:p>
      <w:pPr>
        <w:spacing w:line="200" w:lineRule="exact"/>
        <w:rPr>
          <w:rFonts w:hint="eastAsia" w:ascii="宋体" w:hAnsi="宋体" w:eastAsia="宋体" w:cs="宋体"/>
          <w:sz w:val="20"/>
        </w:rPr>
      </w:pPr>
    </w:p>
    <w:p>
      <w:pPr>
        <w:autoSpaceDE w:val="false"/>
        <w:autoSpaceDN w:val="false"/>
        <w:spacing w:line="260" w:lineRule="exact"/>
        <w:ind w:left="1160"/>
        <w:jc w:val="both"/>
      </w:pPr>
      <w:r>
        <w:rPr>
          <w:rFonts w:hint="eastAsia" w:ascii="" w:hAnsi="" w:eastAsia="" w:cs=""/>
          <w:sz w:val="24"/>
        </w:rPr>
        <w:t>返回:点击返回⾸⻚界⾯</w:t>
      </w:r>
    </w:p>
    <w:p>
      <w:pPr>
        <w:autoSpaceDE w:val="false"/>
        <w:autoSpaceDN w:val="false"/>
        <w:spacing w:line="440" w:lineRule="exact"/>
        <w:ind w:left="800"/>
        <w:jc w:val="both"/>
      </w:pPr>
      <w:r>
        <w:rPr>
          <w:rFonts w:hint="eastAsia" w:ascii="" w:hAnsi="" w:eastAsia="" w:cs=""/>
          <w:sz w:val="24"/>
        </w:rPr>
        <w:t>2,中间为主题列表,⽬前包括4个主题分别为:⽔果,球球,2048,⾃定义图⽚.</w:t>
      </w:r>
    </w:p>
    <w:p>
      <w:pPr>
        <w:spacing w:line="200" w:lineRule="exact"/>
        <w:rPr>
          <w:rFonts w:hint="eastAsia" w:ascii="宋体" w:hAnsi="宋体" w:eastAsia="宋体" w:cs="宋体"/>
          <w:sz w:val="20"/>
        </w:rPr>
      </w:pPr>
    </w:p>
    <w:p>
      <w:pPr>
        <w:autoSpaceDE w:val="false"/>
        <w:autoSpaceDN w:val="false"/>
        <w:spacing w:line="260" w:lineRule="exact"/>
        <w:ind w:left="1040"/>
        <w:jc w:val="both"/>
      </w:pPr>
      <w:r>
        <w:rPr>
          <w:rFonts w:hint="eastAsia" w:ascii="" w:hAnsi="" w:eastAsia="" w:cs=""/>
          <w:sz w:val="24"/>
        </w:rPr>
        <w:t>⽔果:点击进⼊游戏界⾯,游戏元素为各种⽔果</w:t>
      </w:r>
    </w:p>
    <w:p>
      <w:pPr>
        <w:autoSpaceDE w:val="false"/>
        <w:autoSpaceDN w:val="false"/>
        <w:spacing w:line="440" w:lineRule="exact"/>
        <w:ind w:left="1040"/>
        <w:jc w:val="both"/>
      </w:pPr>
      <w:r>
        <w:rPr>
          <w:rFonts w:hint="eastAsia" w:ascii="" w:hAnsi="" w:eastAsia="" w:cs=""/>
          <w:sz w:val="24"/>
        </w:rPr>
        <w:t>球球:点击进⼊游戏界⾯,游戏元素为各种球类</w:t>
      </w:r>
    </w:p>
    <w:p>
      <w:pPr>
        <w:spacing w:line="200" w:lineRule="exact"/>
        <w:rPr>
          <w:rFonts w:hint="eastAsia" w:ascii="宋体" w:hAnsi="宋体" w:eastAsia="宋体" w:cs="宋体"/>
          <w:sz w:val="20"/>
        </w:rPr>
      </w:pPr>
    </w:p>
    <w:p>
      <w:pPr>
        <w:autoSpaceDE w:val="false"/>
        <w:autoSpaceDN w:val="false"/>
        <w:spacing w:line="260" w:lineRule="exact"/>
        <w:ind w:left="1040"/>
        <w:jc w:val="both"/>
      </w:pPr>
      <w:r>
        <w:rPr>
          <w:rFonts w:hint="eastAsia" w:ascii="" w:hAnsi="" w:eastAsia="" w:cs=""/>
          <w:sz w:val="24"/>
        </w:rPr>
        <w:t>2048:点击进⼊游戏界⾯,游戏元素为以2为基数的数字</w:t>
      </w:r>
    </w:p>
    <w:p>
      <w:pPr>
        <w:autoSpaceDE w:val="false"/>
        <w:autoSpaceDN w:val="false"/>
        <w:spacing w:line="440" w:lineRule="exact"/>
        <w:ind w:left="800" w:right="2220" w:firstLine="240"/>
        <w:jc w:val="both"/>
      </w:pPr>
      <w:r>
        <w:rPr>
          <w:rFonts w:hint="eastAsia" w:ascii="" w:hAnsi="" w:eastAsia="" w:cs=""/>
          <w:sz w:val="24"/>
        </w:rPr>
        <w:t>⾃定义图⽚:点击进⼊游戏界⾯,图⽚可以⾃⼰从图库⾥⾃由选择替换3,主题图标右上⻆的视频⼩图标表⽰点击改图标需要观看激励视频⼴告.</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60"/>
        <w:jc w:val="both"/>
      </w:pPr>
      <w:r>
        <w:rPr>
          <w:rFonts w:hint="eastAsia" w:ascii="" w:hAnsi="" w:eastAsia="" w:cs=""/>
          <w:sz w:val="33"/>
        </w:rPr>
        <w:t>4</w:t>
      </w:r>
      <w:r>
        <w:rPr>
          <w:rFonts w:hint="eastAsia" w:ascii="" w:hAnsi="" w:eastAsia="" w:cs=""/>
          <w:sz w:val="32"/>
        </w:rPr>
        <w:t>.</w:t>
      </w:r>
      <w:r>
        <w:rPr>
          <w:rFonts w:hint="eastAsia" w:ascii="" w:hAnsi="" w:eastAsia="" w:cs=""/>
          <w:sz w:val="33"/>
        </w:rPr>
        <w:t xml:space="preserve"> 游戏主界⾯</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780"/>
        <w:jc w:val="both"/>
      </w:pPr>
      <w:r>
        <w:rPr>
          <w:rFonts w:hint="eastAsia" w:ascii="" w:hAnsi="" w:eastAsia="" w:cs=""/>
          <w:sz w:val="32"/>
        </w:rPr>
        <w:t>(</w:t>
      </w:r>
      <w:r>
        <w:rPr>
          <w:rFonts w:hint="eastAsia" w:ascii="" w:hAnsi="" w:eastAsia="" w:cs=""/>
          <w:sz w:val="39"/>
        </w:rPr>
        <w:t>1</w:t>
      </w:r>
      <w:r>
        <w:rPr>
          <w:rFonts w:hint="eastAsia" w:ascii="" w:hAnsi="" w:eastAsia="" w:cs=""/>
          <w:sz w:val="38"/>
        </w:rPr>
        <w:t>)</w:t>
      </w:r>
      <w:r>
        <w:rPr>
          <w:rFonts w:hint="eastAsia" w:ascii="" w:hAnsi="" w:eastAsia="" w:cs=""/>
          <w:sz w:val="39"/>
        </w:rPr>
        <w:t>⽔果游戏元素界⾯</w:t>
      </w:r>
    </w:p>
    <w:p>
      <w:pPr>
        <w:sectPr>
          <w:type w:val="nextPage"/>
          <w:pgSz w:w="12240" w:h="15840"/>
          <w:pgMar w:top="0" w:right="680" w:bottom="0" w:left="68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220"/>
        <w:jc w:val="both"/>
      </w:pPr>
      <w:r>
        <w:rPr>
          <w:rFonts w:hint="eastAsia" w:ascii="" w:hAnsi="" w:eastAsia="" w:cs=""/>
          <w:sz w:val="24"/>
        </w:rPr>
        <w:t>1,顶部状态栏包括"返回"按钮和得分标题</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46" name="image46" descr=""/>
            <wp:cNvGraphicFramePr>
              <a:graphicFrameLocks noChangeAspect="true"/>
            </wp:cNvGraphicFramePr>
            <a:graphic>
              <a:graphicData uri="http://schemas.openxmlformats.org/drawingml/2006/picture">
                <pic:pic>
                  <pic:nvPicPr>
                    <pic:cNvPr id="46" name="image46"/>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47" name="image47" descr=""/>
            <wp:cNvGraphicFramePr>
              <a:graphicFrameLocks noChangeAspect="true"/>
            </wp:cNvGraphicFramePr>
            <a:graphic>
              <a:graphicData uri="http://schemas.openxmlformats.org/drawingml/2006/picture">
                <pic:pic>
                  <pic:nvPicPr>
                    <pic:cNvPr id="47" name="image47"/>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48" name="image48" descr=""/>
            <wp:cNvGraphicFramePr>
              <a:graphicFrameLocks noChangeAspect="true"/>
            </wp:cNvGraphicFramePr>
            <a:graphic>
              <a:graphicData uri="http://schemas.openxmlformats.org/drawingml/2006/picture">
                <pic:pic>
                  <pic:nvPicPr>
                    <pic:cNvPr id="48" name="image48"/>
                    <pic:cNvPicPr/>
                  </pic:nvPicPr>
                  <pic:blipFill>
                    <a:blip r:embed="rId4"/>
                    <a:stretch>
                      <a:fillRect/>
                    </a:stretch>
                  </pic:blipFill>
                  <pic:spPr>
                    <a:xfrm flipV="true">
                      <a:off x="0" y="0"/>
                      <a:ext cx="7086600" cy="93599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260" w:lineRule="exact"/>
        <w:ind w:left="580"/>
        <w:jc w:val="both"/>
      </w:pPr>
      <w:r>
        <w:rPr>
          <w:rFonts w:hint="eastAsia" w:ascii="" w:hAnsi="" w:eastAsia="" w:cs=""/>
          <w:sz w:val="24"/>
        </w:rPr>
        <w:t>返回:点击返回游戏主题界⾯</w:t>
      </w:r>
    </w:p>
    <w:p>
      <w:pPr>
        <w:autoSpaceDE w:val="false"/>
        <w:autoSpaceDN w:val="false"/>
        <w:spacing w:line="440" w:lineRule="exact"/>
        <w:ind w:left="580"/>
        <w:jc w:val="both"/>
      </w:pPr>
      <w:r>
        <w:rPr>
          <w:rFonts w:hint="eastAsia" w:ascii="" w:hAnsi="" w:eastAsia="" w:cs=""/>
          <w:sz w:val="24"/>
        </w:rPr>
        <w:t>得分:显⽰游戏当前的得分数字,⽐如50</w:t>
      </w:r>
    </w:p>
    <w:p>
      <w:pPr>
        <w:spacing w:line="200" w:lineRule="exact"/>
        <w:rPr>
          <w:rFonts w:hint="eastAsia" w:ascii="宋体" w:hAnsi="宋体" w:eastAsia="宋体" w:cs="宋体"/>
          <w:sz w:val="20"/>
        </w:rPr>
      </w:pPr>
    </w:p>
    <w:p>
      <w:pPr>
        <w:autoSpaceDE w:val="false"/>
        <w:autoSpaceDN w:val="false"/>
        <w:spacing w:line="260" w:lineRule="exact"/>
        <w:ind w:left="160"/>
        <w:jc w:val="both"/>
      </w:pPr>
      <w:r>
        <w:rPr>
          <w:rFonts w:hint="eastAsia" w:ascii="" w:hAnsi="" w:eastAsia="" w:cs=""/>
          <w:sz w:val="24"/>
        </w:rPr>
        <w:t>2,左上⻆图标为推⼴app,点击跳着到app详情链接</w:t>
      </w:r>
    </w:p>
    <w:p>
      <w:pPr>
        <w:autoSpaceDE w:val="false"/>
        <w:autoSpaceDN w:val="false"/>
        <w:spacing w:line="440" w:lineRule="exact"/>
        <w:ind w:left="160"/>
        <w:jc w:val="both"/>
      </w:pPr>
      <w:r>
        <w:rPr>
          <w:rFonts w:hint="eastAsia" w:ascii="" w:hAnsi="" w:eastAsia="" w:cs=""/>
          <w:sz w:val="24"/>
        </w:rPr>
        <w:t>3,右边⼯具条为道具按钮,包括"锤⼦","魔法球","⼤炸弹"</w:t>
      </w:r>
    </w:p>
    <w:p>
      <w:pPr>
        <w:spacing w:line="200" w:lineRule="exact"/>
        <w:rPr>
          <w:rFonts w:hint="eastAsia" w:ascii="宋体" w:hAnsi="宋体" w:eastAsia="宋体" w:cs="宋体"/>
          <w:sz w:val="20"/>
        </w:rPr>
      </w:pPr>
    </w:p>
    <w:p>
      <w:pPr>
        <w:autoSpaceDE w:val="false"/>
        <w:autoSpaceDN w:val="false"/>
        <w:spacing w:line="260" w:lineRule="exact"/>
        <w:ind w:left="460"/>
        <w:jc w:val="both"/>
      </w:pPr>
      <w:r>
        <w:rPr>
          <w:rFonts w:hint="eastAsia" w:ascii="" w:hAnsi="" w:eastAsia="" w:cs=""/>
          <w:sz w:val="24"/>
        </w:rPr>
        <w:t>锤⼦:摧毁指定⽔果兵并获得积分</w:t>
      </w:r>
    </w:p>
    <w:p>
      <w:pPr>
        <w:autoSpaceDE w:val="false"/>
        <w:autoSpaceDN w:val="false"/>
        <w:spacing w:line="440" w:lineRule="exact"/>
        <w:ind w:left="460" w:right="3680"/>
        <w:jc w:val="both"/>
      </w:pPr>
      <w:r>
        <w:rPr>
          <w:rFonts w:hint="eastAsia" w:ascii="" w:hAnsi="" w:eastAsia="" w:cs=""/>
          <w:sz w:val="24"/>
        </w:rPr>
        <w:t>魔法球:将下落的⽔果变为指定类型⽔果并获得积分⼤炸弹:摧毁所有的同类⽔果并获得积分</w:t>
      </w:r>
    </w:p>
    <w:p>
      <w:pPr>
        <w:autoSpaceDE w:val="false"/>
        <w:autoSpaceDN w:val="false"/>
        <w:spacing w:line="440" w:lineRule="exact"/>
        <w:ind w:left="460"/>
        <w:jc w:val="both"/>
      </w:pPr>
      <w:r>
        <w:rPr>
          <w:rFonts w:hint="eastAsia" w:ascii="" w:hAnsi="" w:eastAsia="" w:cs=""/>
          <w:sz w:val="24"/>
        </w:rPr>
        <w:t>选项:点击进⼊游戏选项设置</w:t>
      </w:r>
    </w:p>
    <w:p>
      <w:pPr>
        <w:spacing w:line="200" w:lineRule="exact"/>
        <w:rPr>
          <w:rFonts w:hint="eastAsia" w:ascii="宋体" w:hAnsi="宋体" w:eastAsia="宋体" w:cs="宋体"/>
          <w:sz w:val="20"/>
        </w:rPr>
      </w:pPr>
    </w:p>
    <w:p>
      <w:pPr>
        <w:autoSpaceDE w:val="false"/>
        <w:autoSpaceDN w:val="false"/>
        <w:spacing w:line="320" w:lineRule="exact"/>
        <w:ind w:left="60"/>
        <w:jc w:val="both"/>
      </w:pPr>
      <w:r>
        <w:rPr>
          <w:rFonts w:hint="eastAsia" w:ascii="" w:hAnsi="" w:eastAsia="" w:cs=""/>
          <w:sz w:val="24"/>
        </w:rPr>
        <w:t>4,中间区域为游戏元素,⽐如各种⽔果</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200"/>
        <w:jc w:val="both"/>
      </w:pPr>
      <w:r>
        <w:rPr>
          <w:rFonts w:hint="eastAsia" w:ascii="" w:hAnsi="" w:eastAsia="" w:cs=""/>
          <w:sz w:val="24"/>
        </w:rPr>
        <w:t>(</w:t>
      </w:r>
      <w:r>
        <w:rPr>
          <w:rFonts w:hint="eastAsia" w:ascii="" w:hAnsi="" w:eastAsia="" w:cs=""/>
          <w:sz w:val="39"/>
        </w:rPr>
        <w:t>2</w:t>
      </w:r>
      <w:r>
        <w:rPr>
          <w:rFonts w:hint="eastAsia" w:ascii="" w:hAnsi="" w:eastAsia="" w:cs=""/>
          <w:sz w:val="38"/>
        </w:rPr>
        <w:t>)</w:t>
      </w:r>
      <w:r>
        <w:rPr>
          <w:rFonts w:hint="eastAsia" w:ascii="" w:hAnsi="" w:eastAsia="" w:cs=""/>
          <w:sz w:val="39"/>
        </w:rPr>
        <w:t>球球游戏元素界⾯</w:t>
      </w:r>
    </w:p>
    <w:p>
      <w:pPr>
        <w:sectPr>
          <w:type w:val="nextPage"/>
          <w:pgSz w:w="12240" w:h="15840"/>
          <w:pgMar w:top="0" w:right="1260" w:bottom="0" w:left="126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60"/>
        <w:jc w:val="both"/>
      </w:pPr>
      <w:r>
        <w:rPr>
          <w:rFonts w:hint="eastAsia" w:ascii="" w:hAnsi="" w:eastAsia="" w:cs=""/>
          <w:sz w:val="39"/>
        </w:rPr>
        <w:t>(3</w:t>
      </w:r>
      <w:r>
        <w:rPr>
          <w:rFonts w:hint="eastAsia" w:ascii="" w:hAnsi="" w:eastAsia="" w:cs=""/>
          <w:sz w:val="38"/>
        </w:rPr>
        <w:t>)</w:t>
      </w:r>
      <w:r>
        <w:rPr>
          <w:rFonts w:hint="eastAsia" w:ascii="" w:hAnsi="" w:eastAsia="" w:cs=""/>
          <w:sz w:val="39"/>
        </w:rPr>
        <w:t>2048游戏元素界⾯</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53" name="image53" descr=""/>
            <wp:cNvGraphicFramePr>
              <a:graphicFrameLocks noChangeAspect="true"/>
            </wp:cNvGraphicFramePr>
            <a:graphic>
              <a:graphicData uri="http://schemas.openxmlformats.org/drawingml/2006/picture">
                <pic:pic>
                  <pic:nvPicPr>
                    <pic:cNvPr id="53" name="image53"/>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2048" behindDoc="true" locked="false" layoutInCell="true" allowOverlap="true">
            <wp:simplePos x="0" y="0"/>
            <wp:positionH relativeFrom="page">
              <wp:posOffset>2679700</wp:posOffset>
            </wp:positionH>
            <wp:positionV relativeFrom="page">
              <wp:posOffset>368300</wp:posOffset>
            </wp:positionV>
            <wp:extent cx="2311400" cy="5143500"/>
            <wp:effectExtent l="0" t="0" r="0" b="0"/>
            <wp:wrapNone/>
            <wp:docPr id="54" name="image54" descr=""/>
            <wp:cNvGraphicFramePr>
              <a:graphicFrameLocks noChangeAspect="true"/>
            </wp:cNvGraphicFramePr>
            <a:graphic>
              <a:graphicData uri="http://schemas.openxmlformats.org/drawingml/2006/picture">
                <pic:pic>
                  <pic:nvPicPr>
                    <pic:cNvPr id="54" name="image54"/>
                    <pic:cNvPicPr/>
                  </pic:nvPicPr>
                  <pic:blipFill>
                    <a:blip r:embed="rId9"/>
                    <a:stretch>
                      <a:fillRect/>
                    </a:stretch>
                  </pic:blipFill>
                  <pic:spPr>
                    <a:xfrm>
                      <a:off x="0" y="0"/>
                      <a:ext cx="2311400" cy="51435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55" name="image55" descr=""/>
            <wp:cNvGraphicFramePr>
              <a:graphicFrameLocks noChangeAspect="true"/>
            </wp:cNvGraphicFramePr>
            <a:graphic>
              <a:graphicData uri="http://schemas.openxmlformats.org/drawingml/2006/picture">
                <pic:pic>
                  <pic:nvPicPr>
                    <pic:cNvPr id="55" name="image55"/>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56" name="image56" descr=""/>
            <wp:cNvGraphicFramePr>
              <a:graphicFrameLocks noChangeAspect="true"/>
            </wp:cNvGraphicFramePr>
            <a:graphic>
              <a:graphicData uri="http://schemas.openxmlformats.org/drawingml/2006/picture">
                <pic:pic>
                  <pic:nvPicPr>
                    <pic:cNvPr id="56" name="image56"/>
                    <pic:cNvPicPr/>
                  </pic:nvPicPr>
                  <pic:blipFill>
                    <a:blip r:embed="rId4"/>
                    <a:stretch>
                      <a:fillRect/>
                    </a:stretch>
                  </pic:blipFill>
                  <pic:spPr>
                    <a:xfrm flipV="true">
                      <a:off x="0" y="0"/>
                      <a:ext cx="7086600" cy="9359900"/>
                    </a:xfrm>
                    <a:prstGeom prst="rect">
                      <a:avLst/>
                    </a:prstGeom>
                  </pic:spPr>
                </pic:pic>
              </a:graphicData>
            </a:graphic>
          </wp:anchor>
        </w:drawing>
      </w:r>
    </w:p>
    <w:p>
      <w:pPr>
        <w:sectPr>
          <w:type w:val="nextPage"/>
          <w:pgSz w:w="12240" w:h="15840"/>
          <w:pgMar w:top="0" w:right="1400" w:bottom="0" w:left="140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60"/>
        <w:jc w:val="both"/>
      </w:pPr>
      <w:r>
        <w:rPr>
          <w:rFonts w:hint="eastAsia" w:ascii="" w:hAnsi="" w:eastAsia="" w:cs=""/>
          <w:sz w:val="33"/>
        </w:rPr>
        <w:t>5</w:t>
      </w:r>
      <w:r>
        <w:rPr>
          <w:rFonts w:hint="eastAsia" w:ascii="" w:hAnsi="" w:eastAsia="" w:cs=""/>
          <w:sz w:val="32"/>
        </w:rPr>
        <w:t>.</w:t>
      </w:r>
      <w:r>
        <w:rPr>
          <w:rFonts w:hint="eastAsia" w:ascii="" w:hAnsi="" w:eastAsia="" w:cs=""/>
          <w:sz w:val="33"/>
        </w:rPr>
        <w:t xml:space="preserve"> 游戏道具</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61" name="image61" descr=""/>
            <wp:cNvGraphicFramePr>
              <a:graphicFrameLocks noChangeAspect="true"/>
            </wp:cNvGraphicFramePr>
            <a:graphic>
              <a:graphicData uri="http://schemas.openxmlformats.org/drawingml/2006/picture">
                <pic:pic>
                  <pic:nvPicPr>
                    <pic:cNvPr id="61" name="image61"/>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2048" behindDoc="true" locked="false" layoutInCell="true" allowOverlap="true">
            <wp:simplePos x="0" y="0"/>
            <wp:positionH relativeFrom="page">
              <wp:posOffset>2679700</wp:posOffset>
            </wp:positionH>
            <wp:positionV relativeFrom="page">
              <wp:posOffset>368300</wp:posOffset>
            </wp:positionV>
            <wp:extent cx="2311400" cy="5143500"/>
            <wp:effectExtent l="0" t="0" r="0" b="0"/>
            <wp:wrapNone/>
            <wp:docPr id="62" name="image62" descr=""/>
            <wp:cNvGraphicFramePr>
              <a:graphicFrameLocks noChangeAspect="true"/>
            </wp:cNvGraphicFramePr>
            <a:graphic>
              <a:graphicData uri="http://schemas.openxmlformats.org/drawingml/2006/picture">
                <pic:pic>
                  <pic:nvPicPr>
                    <pic:cNvPr id="62" name="image62"/>
                    <pic:cNvPicPr/>
                  </pic:nvPicPr>
                  <pic:blipFill>
                    <a:blip r:embed="rId10"/>
                    <a:stretch>
                      <a:fillRect/>
                    </a:stretch>
                  </pic:blipFill>
                  <pic:spPr>
                    <a:xfrm>
                      <a:off x="0" y="0"/>
                      <a:ext cx="2311400" cy="51435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63" name="image63" descr=""/>
            <wp:cNvGraphicFramePr>
              <a:graphicFrameLocks noChangeAspect="true"/>
            </wp:cNvGraphicFramePr>
            <a:graphic>
              <a:graphicData uri="http://schemas.openxmlformats.org/drawingml/2006/picture">
                <pic:pic>
                  <pic:nvPicPr>
                    <pic:cNvPr id="63" name="image63"/>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64" name="image64" descr=""/>
            <wp:cNvGraphicFramePr>
              <a:graphicFrameLocks noChangeAspect="true"/>
            </wp:cNvGraphicFramePr>
            <a:graphic>
              <a:graphicData uri="http://schemas.openxmlformats.org/drawingml/2006/picture">
                <pic:pic>
                  <pic:nvPicPr>
                    <pic:cNvPr id="64" name="image64"/>
                    <pic:cNvPicPr/>
                  </pic:nvPicPr>
                  <pic:blipFill>
                    <a:blip r:embed="rId4"/>
                    <a:stretch>
                      <a:fillRect/>
                    </a:stretch>
                  </pic:blipFill>
                  <pic:spPr>
                    <a:xfrm flipV="true">
                      <a:off x="0" y="0"/>
                      <a:ext cx="7086600" cy="93599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20" w:lineRule="exact"/>
        <w:ind w:left="540"/>
        <w:jc w:val="both"/>
      </w:pPr>
      <w:r>
        <w:rPr>
          <w:rFonts w:hint="eastAsia" w:ascii="" w:hAnsi="" w:eastAsia="" w:cs=""/>
          <w:sz w:val="24"/>
        </w:rPr>
        <w:t>1,锤⼦详情</w:t>
      </w:r>
    </w:p>
    <w:p>
      <w:pPr>
        <w:sectPr>
          <w:type w:val="nextPage"/>
          <w:pgSz w:w="12240" w:h="15840"/>
          <w:pgMar w:top="0" w:right="620" w:bottom="0" w:left="62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60"/>
        <w:jc w:val="both"/>
      </w:pPr>
      <w:r>
        <w:rPr>
          <w:rFonts w:hint="eastAsia" w:ascii="" w:hAnsi="" w:eastAsia="" w:cs=""/>
          <w:sz w:val="24"/>
        </w:rPr>
        <w:t>2,魔法球详情</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69" name="image69" descr=""/>
            <wp:cNvGraphicFramePr>
              <a:graphicFrameLocks noChangeAspect="true"/>
            </wp:cNvGraphicFramePr>
            <a:graphic>
              <a:graphicData uri="http://schemas.openxmlformats.org/drawingml/2006/picture">
                <pic:pic>
                  <pic:nvPicPr>
                    <pic:cNvPr id="69" name="image69"/>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2048" behindDoc="true" locked="false" layoutInCell="true" allowOverlap="true">
            <wp:simplePos x="0" y="0"/>
            <wp:positionH relativeFrom="page">
              <wp:posOffset>2679700</wp:posOffset>
            </wp:positionH>
            <wp:positionV relativeFrom="page">
              <wp:posOffset>368300</wp:posOffset>
            </wp:positionV>
            <wp:extent cx="2311400" cy="5143500"/>
            <wp:effectExtent l="0" t="0" r="0" b="0"/>
            <wp:wrapNone/>
            <wp:docPr id="70" name="image70" descr=""/>
            <wp:cNvGraphicFramePr>
              <a:graphicFrameLocks noChangeAspect="true"/>
            </wp:cNvGraphicFramePr>
            <a:graphic>
              <a:graphicData uri="http://schemas.openxmlformats.org/drawingml/2006/picture">
                <pic:pic>
                  <pic:nvPicPr>
                    <pic:cNvPr id="70" name="image70"/>
                    <pic:cNvPicPr/>
                  </pic:nvPicPr>
                  <pic:blipFill>
                    <a:blip r:embed="rId11"/>
                    <a:stretch>
                      <a:fillRect/>
                    </a:stretch>
                  </pic:blipFill>
                  <pic:spPr>
                    <a:xfrm>
                      <a:off x="0" y="0"/>
                      <a:ext cx="2311400" cy="51435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71" name="image71" descr=""/>
            <wp:cNvGraphicFramePr>
              <a:graphicFrameLocks noChangeAspect="true"/>
            </wp:cNvGraphicFramePr>
            <a:graphic>
              <a:graphicData uri="http://schemas.openxmlformats.org/drawingml/2006/picture">
                <pic:pic>
                  <pic:nvPicPr>
                    <pic:cNvPr id="71" name="image71"/>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72" name="image72" descr=""/>
            <wp:cNvGraphicFramePr>
              <a:graphicFrameLocks noChangeAspect="true"/>
            </wp:cNvGraphicFramePr>
            <a:graphic>
              <a:graphicData uri="http://schemas.openxmlformats.org/drawingml/2006/picture">
                <pic:pic>
                  <pic:nvPicPr>
                    <pic:cNvPr id="72" name="image72"/>
                    <pic:cNvPicPr/>
                  </pic:nvPicPr>
                  <pic:blipFill>
                    <a:blip r:embed="rId4"/>
                    <a:stretch>
                      <a:fillRect/>
                    </a:stretch>
                  </pic:blipFill>
                  <pic:spPr>
                    <a:xfrm flipV="true">
                      <a:off x="0" y="0"/>
                      <a:ext cx="7086600" cy="9359900"/>
                    </a:xfrm>
                    <a:prstGeom prst="rect">
                      <a:avLst/>
                    </a:prstGeom>
                  </pic:spPr>
                </pic:pic>
              </a:graphicData>
            </a:graphic>
          </wp:anchor>
        </w:drawing>
      </w:r>
    </w:p>
    <w:p>
      <w:pPr>
        <w:sectPr>
          <w:type w:val="nextPage"/>
          <w:pgSz w:w="12240" w:h="15840"/>
          <w:pgMar w:top="0" w:right="1420" w:bottom="0" w:left="142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60"/>
        <w:jc w:val="both"/>
      </w:pPr>
      <w:r>
        <w:rPr>
          <w:rFonts w:hint="eastAsia" w:ascii="" w:hAnsi="" w:eastAsia="" w:cs=""/>
          <w:sz w:val="24"/>
        </w:rPr>
        <w:t>3 ,⼤炸弹详情</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77" name="image77" descr=""/>
            <wp:cNvGraphicFramePr>
              <a:graphicFrameLocks noChangeAspect="true"/>
            </wp:cNvGraphicFramePr>
            <a:graphic>
              <a:graphicData uri="http://schemas.openxmlformats.org/drawingml/2006/picture">
                <pic:pic>
                  <pic:nvPicPr>
                    <pic:cNvPr id="77" name="image77"/>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2048" behindDoc="true" locked="false" layoutInCell="true" allowOverlap="true">
            <wp:simplePos x="0" y="0"/>
            <wp:positionH relativeFrom="page">
              <wp:posOffset>2679700</wp:posOffset>
            </wp:positionH>
            <wp:positionV relativeFrom="page">
              <wp:posOffset>368300</wp:posOffset>
            </wp:positionV>
            <wp:extent cx="2311400" cy="5143500"/>
            <wp:effectExtent l="0" t="0" r="0" b="0"/>
            <wp:wrapNone/>
            <wp:docPr id="78" name="image78" descr=""/>
            <wp:cNvGraphicFramePr>
              <a:graphicFrameLocks noChangeAspect="true"/>
            </wp:cNvGraphicFramePr>
            <a:graphic>
              <a:graphicData uri="http://schemas.openxmlformats.org/drawingml/2006/picture">
                <pic:pic>
                  <pic:nvPicPr>
                    <pic:cNvPr id="78" name="image78"/>
                    <pic:cNvPicPr/>
                  </pic:nvPicPr>
                  <pic:blipFill>
                    <a:blip r:embed="rId12"/>
                    <a:stretch>
                      <a:fillRect/>
                    </a:stretch>
                  </pic:blipFill>
                  <pic:spPr>
                    <a:xfrm>
                      <a:off x="0" y="0"/>
                      <a:ext cx="2311400" cy="51435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79" name="image79" descr=""/>
            <wp:cNvGraphicFramePr>
              <a:graphicFrameLocks noChangeAspect="true"/>
            </wp:cNvGraphicFramePr>
            <a:graphic>
              <a:graphicData uri="http://schemas.openxmlformats.org/drawingml/2006/picture">
                <pic:pic>
                  <pic:nvPicPr>
                    <pic:cNvPr id="79" name="image79"/>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80" name="image80" descr=""/>
            <wp:cNvGraphicFramePr>
              <a:graphicFrameLocks noChangeAspect="true"/>
            </wp:cNvGraphicFramePr>
            <a:graphic>
              <a:graphicData uri="http://schemas.openxmlformats.org/drawingml/2006/picture">
                <pic:pic>
                  <pic:nvPicPr>
                    <pic:cNvPr id="80" name="image80"/>
                    <pic:cNvPicPr/>
                  </pic:nvPicPr>
                  <pic:blipFill>
                    <a:blip r:embed="rId4"/>
                    <a:stretch>
                      <a:fillRect/>
                    </a:stretch>
                  </pic:blipFill>
                  <pic:spPr>
                    <a:xfrm flipV="true">
                      <a:off x="0" y="0"/>
                      <a:ext cx="7086600" cy="9359900"/>
                    </a:xfrm>
                    <a:prstGeom prst="rect">
                      <a:avLst/>
                    </a:prstGeom>
                  </pic:spPr>
                </pic:pic>
              </a:graphicData>
            </a:graphic>
          </wp:anchor>
        </w:drawing>
      </w:r>
    </w:p>
    <w:p>
      <w:pPr>
        <w:sectPr>
          <w:type w:val="nextPage"/>
          <w:pgSz w:w="12240" w:h="15840"/>
          <w:pgMar w:top="0" w:right="1420" w:bottom="0" w:left="142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60"/>
        <w:jc w:val="both"/>
      </w:pPr>
      <w:r>
        <w:rPr>
          <w:rFonts w:hint="eastAsia" w:ascii="" w:hAnsi="" w:eastAsia="" w:cs=""/>
          <w:sz w:val="33"/>
        </w:rPr>
        <w:t>6</w:t>
      </w:r>
      <w:r>
        <w:rPr>
          <w:rFonts w:hint="eastAsia" w:ascii="" w:hAnsi="" w:eastAsia="" w:cs=""/>
          <w:sz w:val="32"/>
        </w:rPr>
        <w:t>.</w:t>
      </w:r>
      <w:r>
        <w:rPr>
          <w:rFonts w:hint="eastAsia" w:ascii="" w:hAnsi="" w:eastAsia="" w:cs=""/>
          <w:sz w:val="33"/>
        </w:rPr>
        <w:t xml:space="preserve"> 游戏选项</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85" name="image85" descr=""/>
            <wp:cNvGraphicFramePr>
              <a:graphicFrameLocks noChangeAspect="true"/>
            </wp:cNvGraphicFramePr>
            <a:graphic>
              <a:graphicData uri="http://schemas.openxmlformats.org/drawingml/2006/picture">
                <pic:pic>
                  <pic:nvPicPr>
                    <pic:cNvPr id="85" name="image85"/>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2048" behindDoc="true" locked="false" layoutInCell="true" allowOverlap="true">
            <wp:simplePos x="0" y="0"/>
            <wp:positionH relativeFrom="page">
              <wp:posOffset>2679700</wp:posOffset>
            </wp:positionH>
            <wp:positionV relativeFrom="page">
              <wp:posOffset>368300</wp:posOffset>
            </wp:positionV>
            <wp:extent cx="2311400" cy="5143500"/>
            <wp:effectExtent l="0" t="0" r="0" b="0"/>
            <wp:wrapNone/>
            <wp:docPr id="86" name="image86" descr=""/>
            <wp:cNvGraphicFramePr>
              <a:graphicFrameLocks noChangeAspect="true"/>
            </wp:cNvGraphicFramePr>
            <a:graphic>
              <a:graphicData uri="http://schemas.openxmlformats.org/drawingml/2006/picture">
                <pic:pic>
                  <pic:nvPicPr>
                    <pic:cNvPr id="86" name="image86"/>
                    <pic:cNvPicPr/>
                  </pic:nvPicPr>
                  <pic:blipFill>
                    <a:blip r:embed="rId13"/>
                    <a:stretch>
                      <a:fillRect/>
                    </a:stretch>
                  </pic:blipFill>
                  <pic:spPr>
                    <a:xfrm>
                      <a:off x="0" y="0"/>
                      <a:ext cx="2311400" cy="51435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87" name="image87" descr=""/>
            <wp:cNvGraphicFramePr>
              <a:graphicFrameLocks noChangeAspect="true"/>
            </wp:cNvGraphicFramePr>
            <a:graphic>
              <a:graphicData uri="http://schemas.openxmlformats.org/drawingml/2006/picture">
                <pic:pic>
                  <pic:nvPicPr>
                    <pic:cNvPr id="87" name="image87"/>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88" name="image88" descr=""/>
            <wp:cNvGraphicFramePr>
              <a:graphicFrameLocks noChangeAspect="true"/>
            </wp:cNvGraphicFramePr>
            <a:graphic>
              <a:graphicData uri="http://schemas.openxmlformats.org/drawingml/2006/picture">
                <pic:pic>
                  <pic:nvPicPr>
                    <pic:cNvPr id="88" name="image88"/>
                    <pic:cNvPicPr/>
                  </pic:nvPicPr>
                  <pic:blipFill>
                    <a:blip r:embed="rId4"/>
                    <a:stretch>
                      <a:fillRect/>
                    </a:stretch>
                  </pic:blipFill>
                  <pic:spPr>
                    <a:xfrm flipV="true">
                      <a:off x="0" y="0"/>
                      <a:ext cx="7086600" cy="9359900"/>
                    </a:xfrm>
                    <a:prstGeom prst="rect">
                      <a:avLst/>
                    </a:prstGeom>
                  </pic:spPr>
                </pic:pic>
              </a:graphicData>
            </a:graphic>
          </wp:anchor>
        </w:drawing>
      </w:r>
    </w:p>
    <w:p>
      <w:pPr>
        <w:sectPr>
          <w:type w:val="nextPage"/>
          <w:pgSz w:w="12240" w:h="15840"/>
          <w:pgMar w:top="0" w:right="620" w:bottom="0" w:left="62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40"/>
        <w:jc w:val="both"/>
      </w:pPr>
      <w:r>
        <w:rPr>
          <w:rFonts w:hint="eastAsia" w:ascii="" w:hAnsi="" w:eastAsia="" w:cs=""/>
          <w:sz w:val="24"/>
        </w:rPr>
        <w:t>详细说明:</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93" name="image93" descr=""/>
            <wp:cNvGraphicFramePr>
              <a:graphicFrameLocks noChangeAspect="true"/>
            </wp:cNvGraphicFramePr>
            <a:graphic>
              <a:graphicData uri="http://schemas.openxmlformats.org/drawingml/2006/picture">
                <pic:pic>
                  <pic:nvPicPr>
                    <pic:cNvPr id="93" name="image93"/>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2048" behindDoc="true" locked="false" layoutInCell="true" allowOverlap="true">
            <wp:simplePos x="0" y="0"/>
            <wp:positionH relativeFrom="page">
              <wp:posOffset>2679700</wp:posOffset>
            </wp:positionH>
            <wp:positionV relativeFrom="page">
              <wp:posOffset>368300</wp:posOffset>
            </wp:positionV>
            <wp:extent cx="2311400" cy="5143500"/>
            <wp:effectExtent l="0" t="0" r="0" b="0"/>
            <wp:wrapNone/>
            <wp:docPr id="94" name="image94" descr=""/>
            <wp:cNvGraphicFramePr>
              <a:graphicFrameLocks noChangeAspect="true"/>
            </wp:cNvGraphicFramePr>
            <a:graphic>
              <a:graphicData uri="http://schemas.openxmlformats.org/drawingml/2006/picture">
                <pic:pic>
                  <pic:nvPicPr>
                    <pic:cNvPr id="94" name="image94"/>
                    <pic:cNvPicPr/>
                  </pic:nvPicPr>
                  <pic:blipFill>
                    <a:blip r:embed="rId14"/>
                    <a:stretch>
                      <a:fillRect/>
                    </a:stretch>
                  </pic:blipFill>
                  <pic:spPr>
                    <a:xfrm>
                      <a:off x="0" y="0"/>
                      <a:ext cx="2311400" cy="51435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95" name="image95" descr=""/>
            <wp:cNvGraphicFramePr>
              <a:graphicFrameLocks noChangeAspect="true"/>
            </wp:cNvGraphicFramePr>
            <a:graphic>
              <a:graphicData uri="http://schemas.openxmlformats.org/drawingml/2006/picture">
                <pic:pic>
                  <pic:nvPicPr>
                    <pic:cNvPr id="95" name="image95"/>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96" name="image96" descr=""/>
            <wp:cNvGraphicFramePr>
              <a:graphicFrameLocks noChangeAspect="true"/>
            </wp:cNvGraphicFramePr>
            <a:graphic>
              <a:graphicData uri="http://schemas.openxmlformats.org/drawingml/2006/picture">
                <pic:pic>
                  <pic:nvPicPr>
                    <pic:cNvPr id="96" name="image96"/>
                    <pic:cNvPicPr/>
                  </pic:nvPicPr>
                  <pic:blipFill>
                    <a:blip r:embed="rId4"/>
                    <a:stretch>
                      <a:fillRect/>
                    </a:stretch>
                  </pic:blipFill>
                  <pic:spPr>
                    <a:xfrm flipV="true">
                      <a:off x="0" y="0"/>
                      <a:ext cx="7086600" cy="93599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540"/>
        <w:jc w:val="both"/>
      </w:pPr>
      <w:r>
        <w:rPr>
          <w:rFonts w:hint="eastAsia" w:ascii="" w:hAnsi="" w:eastAsia="" w:cs=""/>
          <w:sz w:val="24"/>
        </w:rPr>
        <w:t>1,顶部为"返回"按钮和标题</w:t>
      </w:r>
    </w:p>
    <w:p>
      <w:pPr>
        <w:spacing w:line="200" w:lineRule="exact"/>
        <w:rPr>
          <w:rFonts w:hint="eastAsia" w:ascii="宋体" w:hAnsi="宋体" w:eastAsia="宋体" w:cs="宋体"/>
          <w:sz w:val="20"/>
        </w:rPr>
      </w:pPr>
    </w:p>
    <w:p>
      <w:pPr>
        <w:autoSpaceDE w:val="false"/>
        <w:autoSpaceDN w:val="false"/>
        <w:spacing w:line="320" w:lineRule="exact"/>
        <w:ind w:left="900"/>
        <w:jc w:val="both"/>
      </w:pPr>
      <w:r>
        <w:rPr>
          <w:rFonts w:hint="eastAsia" w:ascii="" w:hAnsi="" w:eastAsia="" w:cs=""/>
          <w:sz w:val="24"/>
        </w:rPr>
        <w:t>返回:点击返回游戏界⾯,但是选项设置不⽣效</w:t>
      </w:r>
    </w:p>
    <w:p>
      <w:pPr>
        <w:spacing w:line="200" w:lineRule="exact"/>
        <w:rPr>
          <w:rFonts w:hint="eastAsia" w:ascii="宋体" w:hAnsi="宋体" w:eastAsia="宋体" w:cs="宋体"/>
          <w:sz w:val="20"/>
        </w:rPr>
      </w:pPr>
    </w:p>
    <w:p>
      <w:pPr>
        <w:autoSpaceDE w:val="false"/>
        <w:autoSpaceDN w:val="false"/>
        <w:spacing w:line="300" w:lineRule="exact"/>
        <w:ind w:left="540"/>
        <w:jc w:val="both"/>
      </w:pPr>
      <w:r>
        <w:rPr>
          <w:rFonts w:hint="eastAsia" w:ascii="" w:hAnsi="" w:eastAsia="" w:cs=""/>
          <w:sz w:val="24"/>
        </w:rPr>
        <w:t>2,中间为选项进度条,下落速度,反弹⼒度和初始⻆度设置</w:t>
      </w:r>
    </w:p>
    <w:p>
      <w:pPr>
        <w:spacing w:line="200" w:lineRule="exact"/>
        <w:rPr>
          <w:rFonts w:hint="eastAsia" w:ascii="宋体" w:hAnsi="宋体" w:eastAsia="宋体" w:cs="宋体"/>
          <w:sz w:val="20"/>
        </w:rPr>
      </w:pPr>
    </w:p>
    <w:p>
      <w:pPr>
        <w:autoSpaceDE w:val="false"/>
        <w:autoSpaceDN w:val="false"/>
        <w:spacing w:line="320" w:lineRule="exact"/>
        <w:ind w:left="540"/>
        <w:jc w:val="both"/>
      </w:pPr>
      <w:r>
        <w:rPr>
          <w:rFonts w:hint="eastAsia" w:ascii="" w:hAnsi="" w:eastAsia="" w:cs=""/>
          <w:sz w:val="24"/>
        </w:rPr>
        <w:t>3,底部"保存并返回"按钮,点击后设置⽴即⽣效并返回游戏界⾯</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60"/>
        <w:jc w:val="both"/>
      </w:pPr>
      <w:r>
        <w:rPr>
          <w:rFonts w:hint="eastAsia" w:ascii="" w:hAnsi="" w:eastAsia="" w:cs=""/>
          <w:sz w:val="33"/>
        </w:rPr>
        <w:t>7</w:t>
      </w:r>
      <w:r>
        <w:rPr>
          <w:rFonts w:hint="eastAsia" w:ascii="" w:hAnsi="" w:eastAsia="" w:cs=""/>
          <w:sz w:val="32"/>
        </w:rPr>
        <w:t>.</w:t>
      </w:r>
      <w:r>
        <w:rPr>
          <w:rFonts w:hint="eastAsia" w:ascii="" w:hAnsi="" w:eastAsia="" w:cs=""/>
          <w:sz w:val="33"/>
        </w:rPr>
        <w:t xml:space="preserve"> ⾃定义图⽚</w:t>
      </w:r>
    </w:p>
    <w:p>
      <w:pPr>
        <w:sectPr>
          <w:type w:val="nextPage"/>
          <w:pgSz w:w="12240" w:h="15840"/>
          <w:pgMar w:top="0" w:right="620" w:bottom="0" w:left="62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120"/>
        <w:jc w:val="both"/>
      </w:pPr>
      <w:r>
        <w:rPr>
          <w:rFonts w:hint="eastAsia" w:ascii="" w:hAnsi="" w:eastAsia="" w:cs=""/>
          <w:sz w:val="24"/>
        </w:rPr>
        <w:t>详细说明:</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101" name="image101" descr=""/>
            <wp:cNvGraphicFramePr>
              <a:graphicFrameLocks noChangeAspect="true"/>
            </wp:cNvGraphicFramePr>
            <a:graphic>
              <a:graphicData uri="http://schemas.openxmlformats.org/drawingml/2006/picture">
                <pic:pic>
                  <pic:nvPicPr>
                    <pic:cNvPr id="101" name="image101"/>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2048" behindDoc="true" locked="false" layoutInCell="true" allowOverlap="true">
            <wp:simplePos x="0" y="0"/>
            <wp:positionH relativeFrom="page">
              <wp:posOffset>2679700</wp:posOffset>
            </wp:positionH>
            <wp:positionV relativeFrom="page">
              <wp:posOffset>368300</wp:posOffset>
            </wp:positionV>
            <wp:extent cx="2311400" cy="5143500"/>
            <wp:effectExtent l="0" t="0" r="0" b="0"/>
            <wp:wrapNone/>
            <wp:docPr id="102" name="image102" descr=""/>
            <wp:cNvGraphicFramePr>
              <a:graphicFrameLocks noChangeAspect="true"/>
            </wp:cNvGraphicFramePr>
            <a:graphic>
              <a:graphicData uri="http://schemas.openxmlformats.org/drawingml/2006/picture">
                <pic:pic>
                  <pic:nvPicPr>
                    <pic:cNvPr id="102" name="image102"/>
                    <pic:cNvPicPr/>
                  </pic:nvPicPr>
                  <pic:blipFill>
                    <a:blip r:embed="rId15"/>
                    <a:stretch>
                      <a:fillRect/>
                    </a:stretch>
                  </pic:blipFill>
                  <pic:spPr>
                    <a:xfrm>
                      <a:off x="0" y="0"/>
                      <a:ext cx="2311400" cy="51435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103" name="image103" descr=""/>
            <wp:cNvGraphicFramePr>
              <a:graphicFrameLocks noChangeAspect="true"/>
            </wp:cNvGraphicFramePr>
            <a:graphic>
              <a:graphicData uri="http://schemas.openxmlformats.org/drawingml/2006/picture">
                <pic:pic>
                  <pic:nvPicPr>
                    <pic:cNvPr id="103" name="image103"/>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104" name="image104" descr=""/>
            <wp:cNvGraphicFramePr>
              <a:graphicFrameLocks noChangeAspect="true"/>
            </wp:cNvGraphicFramePr>
            <a:graphic>
              <a:graphicData uri="http://schemas.openxmlformats.org/drawingml/2006/picture">
                <pic:pic>
                  <pic:nvPicPr>
                    <pic:cNvPr id="104" name="image104"/>
                    <pic:cNvPicPr/>
                  </pic:nvPicPr>
                  <pic:blipFill>
                    <a:blip r:embed="rId4"/>
                    <a:stretch>
                      <a:fillRect/>
                    </a:stretch>
                  </pic:blipFill>
                  <pic:spPr>
                    <a:xfrm flipV="true">
                      <a:off x="0" y="0"/>
                      <a:ext cx="7086600" cy="9359900"/>
                    </a:xfrm>
                    <a:prstGeom prst="rect">
                      <a:avLst/>
                    </a:prstGeom>
                  </pic:spPr>
                </pic:pic>
              </a:graphicData>
            </a:graphic>
          </wp:anchor>
        </w:drawing>
      </w:r>
    </w:p>
    <w:p>
      <w:pPr>
        <w:autoSpaceDE w:val="false"/>
        <w:autoSpaceDN w:val="false"/>
        <w:spacing w:line="440" w:lineRule="exact"/>
        <w:ind w:left="120"/>
        <w:jc w:val="both"/>
      </w:pPr>
      <w:r>
        <w:rPr>
          <w:rFonts w:hint="eastAsia" w:ascii="" w:hAnsi="" w:eastAsia="" w:cs=""/>
          <w:sz w:val="24"/>
        </w:rPr>
        <w:t>1,顶部为"返回"按钮和标题</w:t>
      </w:r>
    </w:p>
    <w:p>
      <w:pPr>
        <w:spacing w:line="200" w:lineRule="exact"/>
        <w:rPr>
          <w:rFonts w:hint="eastAsia" w:ascii="宋体" w:hAnsi="宋体" w:eastAsia="宋体" w:cs="宋体"/>
          <w:sz w:val="20"/>
        </w:rPr>
      </w:pPr>
    </w:p>
    <w:p>
      <w:pPr>
        <w:autoSpaceDE w:val="false"/>
        <w:autoSpaceDN w:val="false"/>
        <w:spacing w:line="260" w:lineRule="exact"/>
        <w:ind w:left="500"/>
        <w:jc w:val="both"/>
      </w:pPr>
      <w:r>
        <w:rPr>
          <w:rFonts w:hint="eastAsia" w:ascii="" w:hAnsi="" w:eastAsia="" w:cs=""/>
          <w:sz w:val="24"/>
        </w:rPr>
        <w:t>返回:点击返回游戏界⾯</w:t>
      </w:r>
    </w:p>
    <w:p>
      <w:pPr>
        <w:autoSpaceDE w:val="false"/>
        <w:autoSpaceDN w:val="false"/>
        <w:spacing w:line="440" w:lineRule="exact"/>
        <w:ind w:left="100"/>
        <w:jc w:val="both"/>
      </w:pPr>
      <w:r>
        <w:rPr>
          <w:rFonts w:hint="eastAsia" w:ascii="" w:hAnsi="" w:eastAsia="" w:cs=""/>
          <w:sz w:val="24"/>
        </w:rPr>
        <w:t>2,中间为图⽚列表,点击相应按钮弹出系统的图库选择界⾯</w:t>
      </w:r>
    </w:p>
    <w:p>
      <w:pPr>
        <w:spacing w:line="200" w:lineRule="exact"/>
        <w:rPr>
          <w:rFonts w:hint="eastAsia" w:ascii="宋体" w:hAnsi="宋体" w:eastAsia="宋体" w:cs="宋体"/>
          <w:sz w:val="20"/>
        </w:rPr>
      </w:pPr>
    </w:p>
    <w:p>
      <w:pPr>
        <w:autoSpaceDE w:val="false"/>
        <w:autoSpaceDN w:val="false"/>
        <w:spacing w:line="320" w:lineRule="exact"/>
        <w:ind w:left="60"/>
        <w:jc w:val="both"/>
      </w:pPr>
      <w:r>
        <w:rPr>
          <w:rFonts w:hint="eastAsia" w:ascii="" w:hAnsi="" w:eastAsia="" w:cs=""/>
          <w:sz w:val="24"/>
        </w:rPr>
        <w:t>3,底部"保存并返回"按钮,点击后设置的图⽚⽴即⽣效并返回游戏界⾯</w:t>
      </w:r>
    </w:p>
    <w:p>
      <w:pPr>
        <w:sectPr>
          <w:type w:val="nextPage"/>
          <w:pgSz w:w="12240" w:h="15840"/>
          <w:pgMar w:top="0" w:right="1360" w:bottom="0" w:left="136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860"/>
        <w:jc w:val="both"/>
      </w:pPr>
      <w:r>
        <w:rPr>
          <w:rFonts w:hint="eastAsia" w:ascii="" w:hAnsi="" w:eastAsia="" w:cs=""/>
          <w:sz w:val="24"/>
        </w:rPr>
        <w:t>详细说明:</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109" name="image109" descr=""/>
            <wp:cNvGraphicFramePr>
              <a:graphicFrameLocks noChangeAspect="true"/>
            </wp:cNvGraphicFramePr>
            <a:graphic>
              <a:graphicData uri="http://schemas.openxmlformats.org/drawingml/2006/picture">
                <pic:pic>
                  <pic:nvPicPr>
                    <pic:cNvPr id="109" name="image109"/>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2048" behindDoc="true" locked="false" layoutInCell="true" allowOverlap="true">
            <wp:simplePos x="0" y="0"/>
            <wp:positionH relativeFrom="page">
              <wp:posOffset>2679700</wp:posOffset>
            </wp:positionH>
            <wp:positionV relativeFrom="page">
              <wp:posOffset>368300</wp:posOffset>
            </wp:positionV>
            <wp:extent cx="2311400" cy="5143500"/>
            <wp:effectExtent l="0" t="0" r="0" b="0"/>
            <wp:wrapNone/>
            <wp:docPr id="110" name="image110" descr=""/>
            <wp:cNvGraphicFramePr>
              <a:graphicFrameLocks noChangeAspect="true"/>
            </wp:cNvGraphicFramePr>
            <a:graphic>
              <a:graphicData uri="http://schemas.openxmlformats.org/drawingml/2006/picture">
                <pic:pic>
                  <pic:nvPicPr>
                    <pic:cNvPr id="110" name="image110"/>
                    <pic:cNvPicPr/>
                  </pic:nvPicPr>
                  <pic:blipFill>
                    <a:blip r:embed="rId16"/>
                    <a:stretch>
                      <a:fillRect/>
                    </a:stretch>
                  </pic:blipFill>
                  <pic:spPr>
                    <a:xfrm>
                      <a:off x="0" y="0"/>
                      <a:ext cx="2311400" cy="51435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111" name="image111" descr=""/>
            <wp:cNvGraphicFramePr>
              <a:graphicFrameLocks noChangeAspect="true"/>
            </wp:cNvGraphicFramePr>
            <a:graphic>
              <a:graphicData uri="http://schemas.openxmlformats.org/drawingml/2006/picture">
                <pic:pic>
                  <pic:nvPicPr>
                    <pic:cNvPr id="111" name="image111"/>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112" name="image112" descr=""/>
            <wp:cNvGraphicFramePr>
              <a:graphicFrameLocks noChangeAspect="true"/>
            </wp:cNvGraphicFramePr>
            <a:graphic>
              <a:graphicData uri="http://schemas.openxmlformats.org/drawingml/2006/picture">
                <pic:pic>
                  <pic:nvPicPr>
                    <pic:cNvPr id="112" name="image112"/>
                    <pic:cNvPicPr/>
                  </pic:nvPicPr>
                  <pic:blipFill>
                    <a:blip r:embed="rId4"/>
                    <a:stretch>
                      <a:fillRect/>
                    </a:stretch>
                  </pic:blipFill>
                  <pic:spPr>
                    <a:xfrm flipV="true">
                      <a:off x="0" y="0"/>
                      <a:ext cx="7086600" cy="9359900"/>
                    </a:xfrm>
                    <a:prstGeom prst="rect">
                      <a:avLst/>
                    </a:prstGeom>
                  </pic:spPr>
                </pic:pic>
              </a:graphicData>
            </a:graphic>
          </wp:anchor>
        </w:drawing>
      </w:r>
    </w:p>
    <w:p>
      <w:pPr>
        <w:autoSpaceDE w:val="false"/>
        <w:autoSpaceDN w:val="false"/>
        <w:spacing w:line="440" w:lineRule="exact"/>
        <w:ind w:left="860"/>
        <w:jc w:val="both"/>
      </w:pPr>
      <w:r>
        <w:rPr>
          <w:rFonts w:hint="eastAsia" w:ascii="" w:hAnsi="" w:eastAsia="" w:cs=""/>
          <w:sz w:val="24"/>
        </w:rPr>
        <w:t>1,左上⻆为"返回"按钮</w:t>
      </w:r>
    </w:p>
    <w:p>
      <w:pPr>
        <w:spacing w:line="200" w:lineRule="exact"/>
        <w:rPr>
          <w:rFonts w:hint="eastAsia" w:ascii="宋体" w:hAnsi="宋体" w:eastAsia="宋体" w:cs="宋体"/>
          <w:sz w:val="20"/>
        </w:rPr>
      </w:pPr>
    </w:p>
    <w:p>
      <w:pPr>
        <w:autoSpaceDE w:val="false"/>
        <w:autoSpaceDN w:val="false"/>
        <w:spacing w:line="260" w:lineRule="exact"/>
        <w:ind w:left="1240"/>
        <w:jc w:val="both"/>
      </w:pPr>
      <w:r>
        <w:rPr>
          <w:rFonts w:hint="eastAsia" w:ascii="" w:hAnsi="" w:eastAsia="" w:cs=""/>
          <w:sz w:val="24"/>
        </w:rPr>
        <w:t>返回:点击关闭图库选择界⾯并返回⾃定义图⽚界⾯</w:t>
      </w:r>
    </w:p>
    <w:p>
      <w:pPr>
        <w:autoSpaceDE w:val="false"/>
        <w:autoSpaceDN w:val="false"/>
        <w:spacing w:line="420" w:lineRule="exact"/>
        <w:ind w:left="740" w:right="300"/>
        <w:jc w:val="both"/>
      </w:pPr>
      <w:r>
        <w:rPr>
          <w:rFonts w:hint="eastAsia" w:ascii="" w:hAnsi="" w:eastAsia="" w:cs=""/>
          <w:sz w:val="24"/>
        </w:rPr>
        <w:t>2,中间为图⽚列表,点击相应相应图⽚后会将其进⾏分辨率⾃动裁剪后变成对应的游戏元素内容.</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60"/>
        <w:jc w:val="both"/>
      </w:pPr>
      <w:r>
        <w:rPr>
          <w:rFonts w:hint="eastAsia" w:ascii="" w:hAnsi="" w:eastAsia="" w:cs=""/>
          <w:sz w:val="33"/>
        </w:rPr>
        <w:t>8</w:t>
      </w:r>
      <w:r>
        <w:rPr>
          <w:rFonts w:hint="eastAsia" w:ascii="" w:hAnsi="" w:eastAsia="" w:cs=""/>
          <w:sz w:val="32"/>
        </w:rPr>
        <w:t>.</w:t>
      </w:r>
      <w:r>
        <w:rPr>
          <w:rFonts w:hint="eastAsia" w:ascii="" w:hAnsi="" w:eastAsia="" w:cs=""/>
          <w:sz w:val="33"/>
        </w:rPr>
        <w:t xml:space="preserve"> 设置</w:t>
      </w:r>
    </w:p>
    <w:p>
      <w:pPr>
        <w:sectPr>
          <w:type w:val="nextPage"/>
          <w:pgSz w:w="12240" w:h="15840"/>
          <w:pgMar w:top="0" w:right="620" w:bottom="0" w:left="62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60"/>
        <w:jc w:val="both"/>
      </w:pPr>
      <w:r>
        <w:rPr>
          <w:rFonts w:hint="eastAsia" w:ascii="" w:hAnsi="" w:eastAsia="" w:cs=""/>
          <w:sz w:val="24"/>
        </w:rPr>
        <w:t>详细说明:</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117" name="image117" descr=""/>
            <wp:cNvGraphicFramePr>
              <a:graphicFrameLocks noChangeAspect="true"/>
            </wp:cNvGraphicFramePr>
            <a:graphic>
              <a:graphicData uri="http://schemas.openxmlformats.org/drawingml/2006/picture">
                <pic:pic>
                  <pic:nvPicPr>
                    <pic:cNvPr id="117" name="image117"/>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2048" behindDoc="true" locked="false" layoutInCell="true" allowOverlap="true">
            <wp:simplePos x="0" y="0"/>
            <wp:positionH relativeFrom="page">
              <wp:posOffset>2679700</wp:posOffset>
            </wp:positionH>
            <wp:positionV relativeFrom="page">
              <wp:posOffset>368300</wp:posOffset>
            </wp:positionV>
            <wp:extent cx="2311400" cy="5143500"/>
            <wp:effectExtent l="0" t="0" r="0" b="0"/>
            <wp:wrapNone/>
            <wp:docPr id="118" name="image118" descr=""/>
            <wp:cNvGraphicFramePr>
              <a:graphicFrameLocks noChangeAspect="true"/>
            </wp:cNvGraphicFramePr>
            <a:graphic>
              <a:graphicData uri="http://schemas.openxmlformats.org/drawingml/2006/picture">
                <pic:pic>
                  <pic:nvPicPr>
                    <pic:cNvPr id="118" name="image118"/>
                    <pic:cNvPicPr/>
                  </pic:nvPicPr>
                  <pic:blipFill>
                    <a:blip r:embed="rId17"/>
                    <a:stretch>
                      <a:fillRect/>
                    </a:stretch>
                  </pic:blipFill>
                  <pic:spPr>
                    <a:xfrm>
                      <a:off x="0" y="0"/>
                      <a:ext cx="2311400" cy="51435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119" name="image119" descr=""/>
            <wp:cNvGraphicFramePr>
              <a:graphicFrameLocks noChangeAspect="true"/>
            </wp:cNvGraphicFramePr>
            <a:graphic>
              <a:graphicData uri="http://schemas.openxmlformats.org/drawingml/2006/picture">
                <pic:pic>
                  <pic:nvPicPr>
                    <pic:cNvPr id="119" name="image119"/>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120" name="image120" descr=""/>
            <wp:cNvGraphicFramePr>
              <a:graphicFrameLocks noChangeAspect="true"/>
            </wp:cNvGraphicFramePr>
            <a:graphic>
              <a:graphicData uri="http://schemas.openxmlformats.org/drawingml/2006/picture">
                <pic:pic>
                  <pic:nvPicPr>
                    <pic:cNvPr id="120" name="image120"/>
                    <pic:cNvPicPr/>
                  </pic:nvPicPr>
                  <pic:blipFill>
                    <a:blip r:embed="rId4"/>
                    <a:stretch>
                      <a:fillRect/>
                    </a:stretch>
                  </pic:blipFill>
                  <pic:spPr>
                    <a:xfrm flipV="true">
                      <a:off x="0" y="0"/>
                      <a:ext cx="7086600" cy="9359900"/>
                    </a:xfrm>
                    <a:prstGeom prst="rect">
                      <a:avLst/>
                    </a:prstGeom>
                  </pic:spPr>
                </pic:pic>
              </a:graphicData>
            </a:graphic>
          </wp:anchor>
        </w:drawing>
      </w:r>
    </w:p>
    <w:p>
      <w:pPr>
        <w:autoSpaceDE w:val="false"/>
        <w:autoSpaceDN w:val="false"/>
        <w:spacing w:line="440" w:lineRule="exact"/>
        <w:ind w:left="420"/>
        <w:jc w:val="both"/>
      </w:pPr>
      <w:r>
        <w:rPr>
          <w:rFonts w:hint="eastAsia" w:ascii="" w:hAnsi="" w:eastAsia="" w:cs=""/>
          <w:sz w:val="24"/>
        </w:rPr>
        <w:t>1,顶部为"返回"按钮和标题</w:t>
      </w:r>
    </w:p>
    <w:p>
      <w:pPr>
        <w:spacing w:line="200" w:lineRule="exact"/>
        <w:rPr>
          <w:rFonts w:hint="eastAsia" w:ascii="宋体" w:hAnsi="宋体" w:eastAsia="宋体" w:cs="宋体"/>
          <w:sz w:val="20"/>
        </w:rPr>
      </w:pPr>
    </w:p>
    <w:p>
      <w:pPr>
        <w:autoSpaceDE w:val="false"/>
        <w:autoSpaceDN w:val="false"/>
        <w:spacing w:line="260" w:lineRule="exact"/>
        <w:ind w:left="780"/>
        <w:jc w:val="both"/>
      </w:pPr>
      <w:r>
        <w:rPr>
          <w:rFonts w:hint="eastAsia" w:ascii="" w:hAnsi="" w:eastAsia="" w:cs=""/>
          <w:sz w:val="24"/>
        </w:rPr>
        <w:t>返回:点击返回⾸⻚界⾯</w:t>
      </w:r>
    </w:p>
    <w:p>
      <w:pPr>
        <w:autoSpaceDE w:val="false"/>
        <w:autoSpaceDN w:val="false"/>
        <w:spacing w:line="440" w:lineRule="exact"/>
        <w:ind w:left="360"/>
        <w:jc w:val="both"/>
      </w:pPr>
      <w:r>
        <w:rPr>
          <w:rFonts w:hint="eastAsia" w:ascii="" w:hAnsi="" w:eastAsia="" w:cs=""/>
          <w:sz w:val="24"/>
        </w:rPr>
        <w:t>2,中间列表为设置的内容,包括:</w:t>
      </w:r>
    </w:p>
    <w:p>
      <w:pPr>
        <w:spacing w:line="200" w:lineRule="exact"/>
        <w:rPr>
          <w:rFonts w:hint="eastAsia" w:ascii="宋体" w:hAnsi="宋体" w:eastAsia="宋体" w:cs="宋体"/>
          <w:sz w:val="20"/>
        </w:rPr>
      </w:pPr>
    </w:p>
    <w:p>
      <w:pPr>
        <w:autoSpaceDE w:val="false"/>
        <w:autoSpaceDN w:val="false"/>
        <w:spacing w:line="340" w:lineRule="exact"/>
        <w:ind w:left="680" w:right="3160"/>
        <w:jc w:val="both"/>
      </w:pPr>
      <w:r>
        <w:rPr>
          <w:rFonts w:hint="eastAsia" w:ascii="" w:hAnsi="" w:eastAsia="" w:cs=""/>
          <w:sz w:val="24"/>
        </w:rPr>
        <w:t>好玩赞⼀个:点击后可以跳转到应⽤商店进⾏写评论检查版本:点击后可以⼿动更新应⽤版本</w:t>
      </w:r>
    </w:p>
    <w:p>
      <w:pPr>
        <w:spacing w:line="200" w:lineRule="exact"/>
        <w:rPr>
          <w:rFonts w:hint="eastAsia" w:ascii="宋体" w:hAnsi="宋体" w:eastAsia="宋体" w:cs="宋体"/>
          <w:sz w:val="20"/>
        </w:rPr>
      </w:pPr>
    </w:p>
    <w:p>
      <w:pPr>
        <w:autoSpaceDE w:val="false"/>
        <w:autoSpaceDN w:val="false"/>
        <w:spacing w:line="260" w:lineRule="exact"/>
        <w:ind w:left="680"/>
        <w:jc w:val="both"/>
      </w:pPr>
      <w:r>
        <w:rPr>
          <w:rFonts w:hint="eastAsia" w:ascii="" w:hAnsi="" w:eastAsia="" w:cs=""/>
          <w:sz w:val="24"/>
        </w:rPr>
        <w:t>语⾔:点击进⼊语⾔设置界⾯</w:t>
      </w:r>
    </w:p>
    <w:p>
      <w:pPr>
        <w:autoSpaceDE w:val="false"/>
        <w:autoSpaceDN w:val="false"/>
        <w:spacing w:line="440" w:lineRule="exact"/>
        <w:ind w:left="680"/>
        <w:jc w:val="both"/>
      </w:pPr>
      <w:r>
        <w:rPr>
          <w:rFonts w:hint="eastAsia" w:ascii="" w:hAnsi="" w:eastAsia="" w:cs=""/>
          <w:sz w:val="24"/>
        </w:rPr>
        <w:t>背景⾳乐:打开和关闭背景⾳乐开关</w:t>
      </w:r>
    </w:p>
    <w:p>
      <w:pPr>
        <w:spacing w:line="200" w:lineRule="exact"/>
        <w:rPr>
          <w:rFonts w:hint="eastAsia" w:ascii="宋体" w:hAnsi="宋体" w:eastAsia="宋体" w:cs="宋体"/>
          <w:sz w:val="20"/>
        </w:rPr>
      </w:pPr>
    </w:p>
    <w:p>
      <w:pPr>
        <w:autoSpaceDE w:val="false"/>
        <w:autoSpaceDN w:val="false"/>
        <w:spacing w:line="260" w:lineRule="exact"/>
        <w:ind w:left="680"/>
        <w:jc w:val="both"/>
      </w:pPr>
      <w:r>
        <w:rPr>
          <w:rFonts w:hint="eastAsia" w:ascii="" w:hAnsi="" w:eastAsia="" w:cs=""/>
          <w:sz w:val="24"/>
        </w:rPr>
        <w:t>⾳效:打开和关闭按钮⾳效开关</w:t>
      </w:r>
    </w:p>
    <w:p>
      <w:pPr>
        <w:sectPr>
          <w:type w:val="nextPage"/>
          <w:pgSz w:w="12240" w:h="15840"/>
          <w:pgMar w:top="0" w:right="1420" w:bottom="0" w:left="142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860"/>
        <w:jc w:val="both"/>
      </w:pPr>
      <w:r>
        <w:rPr>
          <w:rFonts w:hint="eastAsia" w:ascii="" w:hAnsi="" w:eastAsia="" w:cs=""/>
          <w:sz w:val="24"/>
        </w:rPr>
        <w:t>语⾔设置详细说明:</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9359900"/>
            <wp:effectExtent l="0" t="0" r="0" b="0"/>
            <wp:wrapNone/>
            <wp:docPr id="125" name="image125" descr=""/>
            <wp:cNvGraphicFramePr>
              <a:graphicFrameLocks noChangeAspect="true"/>
            </wp:cNvGraphicFramePr>
            <a:graphic>
              <a:graphicData uri="http://schemas.openxmlformats.org/drawingml/2006/picture">
                <pic:pic>
                  <pic:nvPicPr>
                    <pic:cNvPr id="125" name="image125"/>
                    <pic:cNvPicPr/>
                  </pic:nvPicPr>
                  <pic:blipFill>
                    <a:blip r:embed="rId5"/>
                    <a:stretch>
                      <a:fillRect/>
                    </a:stretch>
                  </pic:blipFill>
                  <pic:spPr>
                    <a:xfrm flipV="true">
                      <a:off x="0" y="0"/>
                      <a:ext cx="6972300" cy="9359900"/>
                    </a:xfrm>
                    <a:prstGeom prst="rect">
                      <a:avLst/>
                    </a:prstGeom>
                  </pic:spPr>
                </pic:pic>
              </a:graphicData>
            </a:graphic>
          </wp:anchor>
        </w:drawing>
      </w:r>
      <w:r>
        <w:drawing>
          <wp:anchor distT="0" distB="0" distL="114300" distR="114300" simplePos="false" relativeHeight="12048" behindDoc="true" locked="false" layoutInCell="true" allowOverlap="true">
            <wp:simplePos x="0" y="0"/>
            <wp:positionH relativeFrom="page">
              <wp:posOffset>2679700</wp:posOffset>
            </wp:positionH>
            <wp:positionV relativeFrom="page">
              <wp:posOffset>368300</wp:posOffset>
            </wp:positionV>
            <wp:extent cx="2311400" cy="5143500"/>
            <wp:effectExtent l="0" t="0" r="0" b="0"/>
            <wp:wrapNone/>
            <wp:docPr id="126" name="image126" descr=""/>
            <wp:cNvGraphicFramePr>
              <a:graphicFrameLocks noChangeAspect="true"/>
            </wp:cNvGraphicFramePr>
            <a:graphic>
              <a:graphicData uri="http://schemas.openxmlformats.org/drawingml/2006/picture">
                <pic:pic>
                  <pic:nvPicPr>
                    <pic:cNvPr id="126" name="image126"/>
                    <pic:cNvPicPr/>
                  </pic:nvPicPr>
                  <pic:blipFill>
                    <a:blip r:embed="rId18"/>
                    <a:stretch>
                      <a:fillRect/>
                    </a:stretch>
                  </pic:blipFill>
                  <pic:spPr>
                    <a:xfrm>
                      <a:off x="0" y="0"/>
                      <a:ext cx="2311400" cy="51435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127" name="image127" descr=""/>
            <wp:cNvGraphicFramePr>
              <a:graphicFrameLocks noChangeAspect="true"/>
            </wp:cNvGraphicFramePr>
            <a:graphic>
              <a:graphicData uri="http://schemas.openxmlformats.org/drawingml/2006/picture">
                <pic:pic>
                  <pic:nvPicPr>
                    <pic:cNvPr id="127" name="image127"/>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128" name="image128" descr=""/>
            <wp:cNvGraphicFramePr>
              <a:graphicFrameLocks noChangeAspect="true"/>
            </wp:cNvGraphicFramePr>
            <a:graphic>
              <a:graphicData uri="http://schemas.openxmlformats.org/drawingml/2006/picture">
                <pic:pic>
                  <pic:nvPicPr>
                    <pic:cNvPr id="128" name="image128"/>
                    <pic:cNvPicPr/>
                  </pic:nvPicPr>
                  <pic:blipFill>
                    <a:blip r:embed="rId4"/>
                    <a:stretch>
                      <a:fillRect/>
                    </a:stretch>
                  </pic:blipFill>
                  <pic:spPr>
                    <a:xfrm flipV="true">
                      <a:off x="0" y="0"/>
                      <a:ext cx="7086600" cy="93599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260" w:lineRule="exact"/>
        <w:ind w:left="1020"/>
        <w:jc w:val="both"/>
      </w:pPr>
      <w:r>
        <w:rPr>
          <w:rFonts w:hint="eastAsia" w:ascii="" w:hAnsi="" w:eastAsia="" w:cs=""/>
          <w:sz w:val="24"/>
        </w:rPr>
        <w:t>1,中间列表为响应的语⾔,点击即会将app切换成对应的语⾔</w:t>
      </w:r>
    </w:p>
    <w:p>
      <w:pPr>
        <w:autoSpaceDE w:val="false"/>
        <w:autoSpaceDN w:val="false"/>
        <w:spacing w:line="440" w:lineRule="exact"/>
        <w:ind w:left="1100"/>
        <w:jc w:val="both"/>
      </w:pPr>
      <w:r>
        <w:rPr>
          <w:rFonts w:hint="eastAsia" w:ascii="" w:hAnsi="" w:eastAsia="" w:cs=""/>
          <w:sz w:val="24"/>
        </w:rPr>
        <w:t>2,右上⻆"关闭"按钮,点击关闭语⾔设置返回上⼀级界⾯</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60"/>
        <w:jc w:val="both"/>
      </w:pPr>
      <w:r>
        <w:rPr>
          <w:rFonts w:hint="eastAsia" w:ascii="" w:hAnsi="" w:eastAsia="" w:cs=""/>
          <w:sz w:val="33"/>
        </w:rPr>
        <w:t>9</w:t>
      </w:r>
      <w:r>
        <w:rPr>
          <w:rFonts w:hint="eastAsia" w:ascii="" w:hAnsi="" w:eastAsia="" w:cs=""/>
          <w:sz w:val="32"/>
        </w:rPr>
        <w:t>.</w:t>
      </w:r>
      <w:r>
        <w:rPr>
          <w:rFonts w:hint="eastAsia" w:ascii="" w:hAnsi="" w:eastAsia="" w:cs=""/>
          <w:sz w:val="33"/>
        </w:rPr>
        <w:t xml:space="preserve"> 应⽤中⼼</w:t>
      </w:r>
    </w:p>
    <w:p>
      <w:pPr>
        <w:sectPr>
          <w:type w:val="nextPage"/>
          <w:pgSz w:w="12240" w:h="15840"/>
          <w:pgMar w:top="0" w:right="620" w:bottom="0" w:left="62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60"/>
        <w:jc w:val="both"/>
      </w:pPr>
      <w:r>
        <w:rPr>
          <w:rFonts w:hint="eastAsia" w:ascii="" w:hAnsi="" w:eastAsia="" w:cs=""/>
          <w:sz w:val="24"/>
        </w:rPr>
        <w:t>详细说明:</w:t>
      </w:r>
      <w:r>
        <w:drawing>
          <wp:anchor distT="0" distB="0" distL="114300" distR="114300" simplePos="false" relativeHeight="11024" behindDoc="true" locked="false" layoutInCell="true" allowOverlap="true">
            <wp:simplePos x="0" y="0"/>
            <wp:positionH relativeFrom="page">
              <wp:posOffset>342900</wp:posOffset>
            </wp:positionH>
            <wp:positionV relativeFrom="page">
              <wp:posOffset>355600</wp:posOffset>
            </wp:positionV>
            <wp:extent cx="6972300" cy="6426200"/>
            <wp:effectExtent l="0" t="0" r="0" b="0"/>
            <wp:wrapNone/>
            <wp:docPr id="133" name="image133" descr=""/>
            <wp:cNvGraphicFramePr>
              <a:graphicFrameLocks noChangeAspect="true"/>
            </wp:cNvGraphicFramePr>
            <a:graphic>
              <a:graphicData uri="http://schemas.openxmlformats.org/drawingml/2006/picture">
                <pic:pic>
                  <pic:nvPicPr>
                    <pic:cNvPr id="133" name="image133"/>
                    <pic:cNvPicPr/>
                  </pic:nvPicPr>
                  <pic:blipFill>
                    <a:blip r:embed="rId19"/>
                    <a:stretch>
                      <a:fillRect/>
                    </a:stretch>
                  </pic:blipFill>
                  <pic:spPr>
                    <a:xfrm flipV="true">
                      <a:off x="0" y="0"/>
                      <a:ext cx="6972300" cy="6426200"/>
                    </a:xfrm>
                    <a:prstGeom prst="rect">
                      <a:avLst/>
                    </a:prstGeom>
                  </pic:spPr>
                </pic:pic>
              </a:graphicData>
            </a:graphic>
          </wp:anchor>
        </w:drawing>
      </w:r>
      <w:r>
        <w:drawing>
          <wp:anchor distT="0" distB="0" distL="114300" distR="114300" simplePos="false" relativeHeight="12048" behindDoc="true" locked="false" layoutInCell="true" allowOverlap="true">
            <wp:simplePos x="0" y="0"/>
            <wp:positionH relativeFrom="page">
              <wp:posOffset>2679700</wp:posOffset>
            </wp:positionH>
            <wp:positionV relativeFrom="page">
              <wp:posOffset>368300</wp:posOffset>
            </wp:positionV>
            <wp:extent cx="2311400" cy="5143500"/>
            <wp:effectExtent l="0" t="0" r="0" b="0"/>
            <wp:wrapNone/>
            <wp:docPr id="134" name="image134" descr=""/>
            <wp:cNvGraphicFramePr>
              <a:graphicFrameLocks noChangeAspect="true"/>
            </wp:cNvGraphicFramePr>
            <a:graphic>
              <a:graphicData uri="http://schemas.openxmlformats.org/drawingml/2006/picture">
                <pic:pic>
                  <pic:nvPicPr>
                    <pic:cNvPr id="134" name="image134"/>
                    <pic:cNvPicPr/>
                  </pic:nvPicPr>
                  <pic:blipFill>
                    <a:blip r:embed="rId20"/>
                    <a:stretch>
                      <a:fillRect/>
                    </a:stretch>
                  </pic:blipFill>
                  <pic:spPr>
                    <a:xfrm>
                      <a:off x="0" y="0"/>
                      <a:ext cx="2311400" cy="5143500"/>
                    </a:xfrm>
                    <a:prstGeom prst="rect">
                      <a:avLst/>
                    </a:prstGeom>
                  </pic:spPr>
                </pic:pic>
              </a:graphicData>
            </a:graphic>
          </wp:anchor>
        </w:drawing>
      </w:r>
      <w:r>
        <w:drawing>
          <wp:anchor distT="0" distB="0" distL="114300" distR="114300" simplePos="false" relativeHeight="10251024"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135" name="image135" descr=""/>
            <wp:cNvGraphicFramePr>
              <a:graphicFrameLocks noChangeAspect="true"/>
            </wp:cNvGraphicFramePr>
            <a:graphic>
              <a:graphicData uri="http://schemas.openxmlformats.org/drawingml/2006/picture">
                <pic:pic>
                  <pic:nvPicPr>
                    <pic:cNvPr id="135" name="image135"/>
                    <pic:cNvPicPr/>
                  </pic:nvPicPr>
                  <pic:blipFill>
                    <a:blip r:embed="rId4"/>
                    <a:stretch>
                      <a:fillRect/>
                    </a:stretch>
                  </pic:blipFill>
                  <pic:spPr>
                    <a:xfrm flipV="true">
                      <a:off x="0" y="0"/>
                      <a:ext cx="7086600" cy="9359900"/>
                    </a:xfrm>
                    <a:prstGeom prst="rect">
                      <a:avLst/>
                    </a:prstGeom>
                  </pic:spPr>
                </pic:pic>
              </a:graphicData>
            </a:graphic>
          </wp:anchor>
        </w:drawing>
      </w:r>
      <w:r>
        <w:drawing>
          <wp:anchor distT="0" distB="0" distL="114300" distR="114300" simplePos="false" relativeHeight="10252048" behindDoc="true" locked="false" layoutInCell="true" allowOverlap="true">
            <wp:simplePos x="0" y="0"/>
            <wp:positionH relativeFrom="page">
              <wp:posOffset>342900</wp:posOffset>
            </wp:positionH>
            <wp:positionV relativeFrom="page">
              <wp:posOffset>355600</wp:posOffset>
            </wp:positionV>
            <wp:extent cx="7086600" cy="9359900"/>
            <wp:effectExtent l="0" t="0" r="0" b="0"/>
            <wp:wrapNone/>
            <wp:docPr id="136" name="image136" descr=""/>
            <wp:cNvGraphicFramePr>
              <a:graphicFrameLocks noChangeAspect="true"/>
            </wp:cNvGraphicFramePr>
            <a:graphic>
              <a:graphicData uri="http://schemas.openxmlformats.org/drawingml/2006/picture">
                <pic:pic>
                  <pic:nvPicPr>
                    <pic:cNvPr id="136" name="image136"/>
                    <pic:cNvPicPr/>
                  </pic:nvPicPr>
                  <pic:blipFill>
                    <a:blip r:embed="rId4"/>
                    <a:stretch>
                      <a:fillRect/>
                    </a:stretch>
                  </pic:blipFill>
                  <pic:spPr>
                    <a:xfrm flipV="true">
                      <a:off x="0" y="0"/>
                      <a:ext cx="7086600" cy="9359900"/>
                    </a:xfrm>
                    <a:prstGeom prst="rect">
                      <a:avLst/>
                    </a:prstGeom>
                  </pic:spPr>
                </pic:pic>
              </a:graphicData>
            </a:graphic>
          </wp:anchor>
        </w:drawing>
      </w:r>
    </w:p>
    <w:p>
      <w:pPr>
        <w:autoSpaceDE w:val="false"/>
        <w:autoSpaceDN w:val="false"/>
        <w:spacing w:line="440" w:lineRule="exact"/>
        <w:ind w:left="420"/>
        <w:jc w:val="both"/>
      </w:pPr>
      <w:r>
        <w:rPr>
          <w:rFonts w:hint="eastAsia" w:ascii="" w:hAnsi="" w:eastAsia="" w:cs=""/>
          <w:sz w:val="24"/>
        </w:rPr>
        <w:t>1,顶部为"返回"按钮和标题</w:t>
      </w:r>
    </w:p>
    <w:p>
      <w:pPr>
        <w:spacing w:line="200" w:lineRule="exact"/>
        <w:rPr>
          <w:rFonts w:hint="eastAsia" w:ascii="宋体" w:hAnsi="宋体" w:eastAsia="宋体" w:cs="宋体"/>
          <w:sz w:val="20"/>
        </w:rPr>
      </w:pPr>
    </w:p>
    <w:p>
      <w:pPr>
        <w:autoSpaceDE w:val="false"/>
        <w:autoSpaceDN w:val="false"/>
        <w:spacing w:line="260" w:lineRule="exact"/>
        <w:ind w:left="780"/>
        <w:jc w:val="both"/>
      </w:pPr>
      <w:r>
        <w:rPr>
          <w:rFonts w:hint="eastAsia" w:ascii="" w:hAnsi="" w:eastAsia="" w:cs=""/>
          <w:sz w:val="24"/>
        </w:rPr>
        <w:t>返回:点击返回⾸⻚界⾯</w:t>
      </w:r>
    </w:p>
    <w:p>
      <w:pPr>
        <w:autoSpaceDE w:val="false"/>
        <w:autoSpaceDN w:val="false"/>
        <w:spacing w:line="440" w:lineRule="exact"/>
        <w:ind w:left="400"/>
        <w:jc w:val="both"/>
      </w:pPr>
      <w:r>
        <w:rPr>
          <w:rFonts w:hint="eastAsia" w:ascii="" w:hAnsi="" w:eastAsia="" w:cs=""/>
          <w:sz w:val="24"/>
        </w:rPr>
        <w:t>2,中间列表为app推⼴横幅,点击跳转⾄相应的应⽤商店详情⻚⾯可进⾏下载等.</w:t>
      </w:r>
    </w:p>
    <w:sectPr>
      <w:type w:val="nextPage"/>
      <w:pgSz w:w="12240" w:h="15840" w:code="9"/>
      <w:pgMar w:top="0" w:right="1480" w:bottom="0" w:left="1780"/>
    </w:sectPr>
  </w:body>
</w:document>
</file>

<file path=word/settings.xml><?xml version="1.0" encoding="utf-8"?>
<w:settings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wps="http://schemas.microsoft.com/office/word/2010/wordprocessingShape"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xvml="urn:schemas-microsoft-com:office:excel" xmlns:o="urn:schemas-microsoft-com:office:office" xmlns:v="urn:schemas-microsoft-com:vml" xmlns:dsp="http://schemas.microsoft.com/office/drawing/2008/diagram" xmlns:xdr="http://schemas.openxmlformats.org/drawingml/2006/spreadsheetDrawing" xmlns:pic="http://schemas.openxmlformats.org/drawingml/2006/picture" xmlns:dgm="http://schemas.openxmlformats.org/drawingml/2006/diagram" xmlns:c14="http://schemas.microsoft.com/office/drawing/2007/8/2/chart" xmlns:cdr="http://schemas.openxmlformats.org/drawingml/2006/chartDrawing" xmlns:c="http://schemas.openxmlformats.org/drawingml/2006/chart" xmlns:wne="http://schemas.microsoft.com/office/word/2006/wordml" xmlns:sl="http://schemas.openxmlformats.org/schemaLibrary/2006/main" xmlns:mc="http://schemas.openxmlformats.org/markup-compatibility/2006" xmlns:wp14="http://schemas.microsoft.com/office/word/2010/wordprocessingDrawing" xmlns:a="http://schemas.openxmlformats.org/drawingml/2006/main" xmlns:wp="http://schemas.openxmlformats.org/drawingml/2006/wordprocessingDrawing" xmlns:m="http://schemas.openxmlformats.org/officeDocument/2006/math" xmlns:r="http://schemas.openxmlformats.org/officeDocument/2006/relationships" xmlns:w14="http://schemas.microsoft.com/office/word/2010/wordml" xmlns:w15="http://schemas.microsoft.com/office/word/2012/wordml" xmlns:w="http://schemas.openxmlformats.org/wordprocessingml/2006/main" mc:Ignorable="">
  <w:characterSpacingControl w:val="compressPunctuation"/>
  <w:compat>
    <w:compatSetting w:name="compatibilityMode" w:uri="http://schemas.microsoft.com/office/word" w:val="15"/>
  </w:compat>
</w:settings>
</file>

<file path=word/styles.xml><?xml version="1.0" encoding="utf-8"?>
<w:styles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wps="http://schemas.microsoft.com/office/word/2010/wordprocessingShape"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xvml="urn:schemas-microsoft-com:office:excel" xmlns:o="urn:schemas-microsoft-com:office:office" xmlns:v="urn:schemas-microsoft-com:vml" xmlns:dsp="http://schemas.microsoft.com/office/drawing/2008/diagram" xmlns:xdr="http://schemas.openxmlformats.org/drawingml/2006/spreadsheetDrawing" xmlns:pic="http://schemas.openxmlformats.org/drawingml/2006/picture" xmlns:dgm="http://schemas.openxmlformats.org/drawingml/2006/diagram" xmlns:c14="http://schemas.microsoft.com/office/drawing/2007/8/2/chart" xmlns:cdr="http://schemas.openxmlformats.org/drawingml/2006/chartDrawing" xmlns:c="http://schemas.openxmlformats.org/drawingml/2006/chart" xmlns:wne="http://schemas.microsoft.com/office/word/2006/wordml" xmlns:sl="http://schemas.openxmlformats.org/schemaLibrary/2006/main" xmlns:mc="http://schemas.openxmlformats.org/markup-compatibility/2006" xmlns:wp14="http://schemas.microsoft.com/office/word/2010/wordprocessingDrawing" xmlns:a="http://schemas.openxmlformats.org/drawingml/2006/main" xmlns:wp="http://schemas.openxmlformats.org/drawingml/2006/wordprocessingDrawing" xmlns:m="http://schemas.openxmlformats.org/officeDocument/2006/math" xmlns:r="http://schemas.openxmlformats.org/officeDocument/2006/relationships" xmlns:w14="http://schemas.microsoft.com/office/word/2010/wordml" xmlns:w15="http://schemas.microsoft.com/office/word/2012/wordml" xmlns:w="http://schemas.openxmlformats.org/wordprocessingml/2006/main">
  <w:docDefaults>
    <w:rPrDefault>
      <w:rPr>
        <w:rFonts w:asciiTheme="minorHAnsi" w:hAnsiTheme="minorHAnsi" w:eastAsiaTheme="minorHAnsi" w:cstheme="minorBidi"/>
        <w:sz w:val="22"/>
        <w:szCs w:val="22"/>
        <w:lang w:val="en-US" w:eastAsia="en-US" w:bidi="ar-SA"/>
      </w:rPr>
    </w:rPrDefault>
    <w:pPrDefault>
      <w:pPr>
        <w:spacing w:before="0" w:after="0" w:line="240"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s>
</file>

<file path=word/_rels/document.xml.rels><?xml version="1.0" encoding="UTF-8"?><Relationships xmlns="http://schemas.openxmlformats.org/package/2006/relationships"><Relationship Target="styles.xml" Type="http://schemas.openxmlformats.org/officeDocument/2006/relationships/styles" Id="rId1"></Relationship><Relationship Target="settings.xml" Type="http://schemas.openxmlformats.org/officeDocument/2006/relationships/settings" Id="rId2"></Relationship><Relationship Target="media/document_image_rId3.png" Type="http://schemas.openxmlformats.org/officeDocument/2006/relationships/image" Id="rId3"></Relationship><Relationship Target="media/document_image_rId4.png" Type="http://schemas.openxmlformats.org/officeDocument/2006/relationships/image" Id="rId4"></Relationship><Relationship Target="media/document_image_rId5.png" Type="http://schemas.openxmlformats.org/officeDocument/2006/relationships/image" Id="rId5"></Relationship><Relationship Target="media/document_image_rId6.jpeg" Type="http://schemas.openxmlformats.org/officeDocument/2006/relationships/image" Id="rId6"></Relationship><Relationship Target="media/document_image_rId7.jpeg" Type="http://schemas.openxmlformats.org/officeDocument/2006/relationships/image" Id="rId7"></Relationship><Relationship Target="media/document_image_rId8.jpeg" Type="http://schemas.openxmlformats.org/officeDocument/2006/relationships/image" Id="rId8"></Relationship><Relationship Target="media/document_image_rId9.jpeg" Type="http://schemas.openxmlformats.org/officeDocument/2006/relationships/image" Id="rId9"></Relationship><Relationship Target="media/document_image_rId10.jpeg" Type="http://schemas.openxmlformats.org/officeDocument/2006/relationships/image" Id="rId10"></Relationship><Relationship Target="media/document_image_rId11.jpeg" Type="http://schemas.openxmlformats.org/officeDocument/2006/relationships/image" Id="rId11"></Relationship><Relationship Target="media/document_image_rId12.jpeg" Type="http://schemas.openxmlformats.org/officeDocument/2006/relationships/image" Id="rId12"></Relationship><Relationship Target="media/document_image_rId13.jpeg" Type="http://schemas.openxmlformats.org/officeDocument/2006/relationships/image" Id="rId13"></Relationship><Relationship Target="media/document_image_rId14.jpeg" Type="http://schemas.openxmlformats.org/officeDocument/2006/relationships/image" Id="rId14"></Relationship><Relationship Target="media/document_image_rId15.jpeg" Type="http://schemas.openxmlformats.org/officeDocument/2006/relationships/image" Id="rId15"></Relationship><Relationship Target="media/document_image_rId16.jpeg" Type="http://schemas.openxmlformats.org/officeDocument/2006/relationships/image" Id="rId16"></Relationship><Relationship Target="media/document_image_rId17.jpeg" Type="http://schemas.openxmlformats.org/officeDocument/2006/relationships/image" Id="rId17"></Relationship><Relationship Target="media/document_image_rId18.jpeg" Type="http://schemas.openxmlformats.org/officeDocument/2006/relationships/image" Id="rId18"></Relationship><Relationship Target="media/document_image_rId19.png" Type="http://schemas.openxmlformats.org/officeDocument/2006/relationships/image" Id="rId19"></Relationship><Relationship Target="media/document_image_rId20.jpeg" Type="http://schemas.openxmlformats.org/officeDocument/2006/relationships/image" Id="rId20"></Relationship></Relationships>
</file>

<file path=word/theme/theme1.xml><?xml version="1.0" encoding="utf-8"?>
<a:theme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wps="http://schemas.microsoft.com/office/word/2010/wordprocessingShape"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xvml="urn:schemas-microsoft-com:office:excel" xmlns:o="urn:schemas-microsoft-com:office:office" xmlns:v="urn:schemas-microsoft-com:vml" xmlns:dsp="http://schemas.microsoft.com/office/drawing/2008/diagram" xmlns:xdr="http://schemas.openxmlformats.org/drawingml/2006/spreadsheetDrawing" xmlns:pic="http://schemas.openxmlformats.org/drawingml/2006/picture" xmlns:dgm="http://schemas.openxmlformats.org/drawingml/2006/diagram" xmlns:c14="http://schemas.microsoft.com/office/drawing/2007/8/2/chart" xmlns:cdr="http://schemas.openxmlformats.org/drawingml/2006/chartDrawing" xmlns:c="http://schemas.openxmlformats.org/drawingml/2006/chart" xmlns:wne="http://schemas.microsoft.com/office/word/2006/wordml" xmlns:sl="http://schemas.openxmlformats.org/schemaLibrary/2006/main" xmlns:mc="http://schemas.openxmlformats.org/markup-compatibility/2006" xmlns:wp14="http://schemas.microsoft.com/office/word/2010/wordprocessingDrawing" xmlns:a="http://schemas.openxmlformats.org/drawingml/2006/main" xmlns:wp="http://schemas.openxmlformats.org/drawingml/2006/wordprocessingDrawing" xmlns:m="http://schemas.openxmlformats.org/officeDocument/2006/math" xmlns:r="http://schemas.openxmlformats.org/officeDocument/2006/relationships" xmlns:w14="http://schemas.microsoft.com/office/word/2010/wordml" xmlns:w15="http://schemas.microsoft.com/office/word/2012/wordml" xmlns:w="http://schemas.openxmlformats.org/wordprocess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thm15:themeFamily xmlns:thm15="http://schemas.microsoft.com/office/thememl/2012/main" id="{62F939B6-93AF-4DB8-9C6B-D6C7DFDC589F}" name="Office Theme" vid="{4A3C46E8-61CC-4603-A589-7422A47A8E4A}"/>
    </a:ext>
  </a:extLst>
</a:theme>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dc="http://purl.org/dc/elements/1.1/" xmlns:dcterms="http://purl.org/dc/terms/" xmlns:cp="http://schemas.openxmlformats.org/package/2006/metadata/core-properties"/>
</file>